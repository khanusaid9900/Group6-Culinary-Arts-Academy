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3D4A52" w:rsidRPr="00A01311" w:rsidRDefault="001D759C">
      <w:pPr>
        <w:jc w:val="center"/>
        <w:rPr>
          <w:rFonts w:ascii="Segoe UI" w:hAnsi="Segoe UI" w:cs="Segoe UI"/>
          <w:b/>
          <w:color w:val="1F497D" w:themeColor="text2"/>
          <w:sz w:val="56"/>
          <w:szCs w:val="56"/>
        </w:rPr>
      </w:pPr>
      <w:r w:rsidRPr="00A01311">
        <w:rPr>
          <w:rFonts w:ascii="Segoe UI" w:hAnsi="Segoe UI" w:cs="Segoe UI"/>
          <w:b/>
          <w:color w:val="1F497D" w:themeColor="text2"/>
          <w:sz w:val="56"/>
          <w:szCs w:val="56"/>
        </w:rPr>
        <w:t>UNIVERSITY OF ENGINEERING AND TECHNOLOGY</w:t>
      </w:r>
    </w:p>
    <w:p w:rsidR="003D4A52" w:rsidRPr="00A01311" w:rsidRDefault="003D4A52">
      <w:pPr>
        <w:jc w:val="center"/>
        <w:rPr>
          <w:rFonts w:ascii="Segoe UI" w:hAnsi="Segoe UI" w:cs="Segoe UI"/>
          <w:b/>
          <w:color w:val="1F497D" w:themeColor="text2"/>
          <w:sz w:val="56"/>
          <w:szCs w:val="56"/>
        </w:rPr>
      </w:pPr>
    </w:p>
    <w:p w:rsidR="003D4A52" w:rsidRDefault="001D759C">
      <w:pPr>
        <w:jc w:val="center"/>
        <w:rPr>
          <w:rFonts w:ascii="Times New Roman" w:hAnsi="Times New Roman" w:cs="Times New Roman"/>
          <w:sz w:val="32"/>
          <w:szCs w:val="32"/>
        </w:rPr>
      </w:pPr>
      <w:r>
        <w:rPr>
          <w:rFonts w:ascii="Times New Roman" w:hAnsi="Times New Roman" w:cs="Times New Roman"/>
          <w:noProof/>
          <w:sz w:val="32"/>
          <w:szCs w:val="32"/>
        </w:rPr>
        <w:drawing>
          <wp:inline distT="0" distB="0" distL="0" distR="0">
            <wp:extent cx="2908300" cy="2590800"/>
            <wp:effectExtent l="0" t="0" r="635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2920445" cy="2601233"/>
                    </a:xfrm>
                    <a:prstGeom prst="rect">
                      <a:avLst/>
                    </a:prstGeom>
                  </pic:spPr>
                </pic:pic>
              </a:graphicData>
            </a:graphic>
          </wp:inline>
        </w:drawing>
      </w:r>
    </w:p>
    <w:p w:rsidR="003D4A52" w:rsidRDefault="003D4A52">
      <w:pPr>
        <w:jc w:val="center"/>
        <w:rPr>
          <w:rFonts w:ascii="Times New Roman" w:hAnsi="Times New Roman" w:cs="Times New Roman"/>
          <w:sz w:val="32"/>
          <w:szCs w:val="32"/>
        </w:rPr>
      </w:pPr>
    </w:p>
    <w:p w:rsidR="003D4A52" w:rsidRPr="00A01311" w:rsidRDefault="001D759C">
      <w:pPr>
        <w:jc w:val="center"/>
        <w:rPr>
          <w:rFonts w:ascii="Times New Roman" w:hAnsi="Times New Roman" w:cs="Times New Roman"/>
          <w:i/>
          <w:color w:val="1F497D" w:themeColor="text2"/>
          <w:sz w:val="32"/>
          <w:szCs w:val="32"/>
          <w:u w:val="single"/>
        </w:rPr>
      </w:pPr>
      <w:r w:rsidRPr="00A01311">
        <w:rPr>
          <w:rFonts w:ascii="Times New Roman" w:hAnsi="Times New Roman" w:cs="Times New Roman"/>
          <w:i/>
          <w:color w:val="1F497D" w:themeColor="text2"/>
          <w:sz w:val="32"/>
          <w:szCs w:val="32"/>
          <w:u w:val="single"/>
        </w:rPr>
        <w:t>Culinary Arts Academy Website Project</w:t>
      </w:r>
    </w:p>
    <w:p w:rsidR="003D4A52" w:rsidRPr="00A01311" w:rsidRDefault="003D4A52">
      <w:pPr>
        <w:jc w:val="both"/>
        <w:rPr>
          <w:rFonts w:ascii="Times New Roman" w:hAnsi="Times New Roman" w:cs="Times New Roman"/>
          <w:b/>
          <w:bCs/>
          <w:i/>
          <w:sz w:val="32"/>
          <w:szCs w:val="32"/>
          <w:u w:val="thick"/>
        </w:rPr>
      </w:pPr>
    </w:p>
    <w:p w:rsidR="003D4A52" w:rsidRPr="00BE4592" w:rsidRDefault="001D759C" w:rsidP="00A01311">
      <w:pPr>
        <w:rPr>
          <w:color w:val="1F497D" w:themeColor="text2"/>
        </w:rPr>
      </w:pPr>
      <w:r w:rsidRPr="00BE4592">
        <w:rPr>
          <w:color w:val="1F497D" w:themeColor="text2"/>
        </w:rPr>
        <w:t xml:space="preserve">SUBMITTED BY:  </w:t>
      </w:r>
    </w:p>
    <w:p w:rsidR="003D4A52" w:rsidRPr="00BE4592" w:rsidRDefault="001D759C" w:rsidP="0070407D">
      <w:pPr>
        <w:rPr>
          <w:color w:val="1F497D" w:themeColor="text2"/>
        </w:rPr>
      </w:pPr>
      <w:r w:rsidRPr="00BE4592">
        <w:rPr>
          <w:color w:val="1F497D" w:themeColor="text2"/>
        </w:rPr>
        <w:t>FATIMA BHATTI</w:t>
      </w:r>
    </w:p>
    <w:p w:rsidR="003D4A52" w:rsidRPr="00BE4592" w:rsidRDefault="001D759C" w:rsidP="0070407D">
      <w:pPr>
        <w:rPr>
          <w:color w:val="1F497D" w:themeColor="text2"/>
        </w:rPr>
      </w:pPr>
      <w:r w:rsidRPr="00BE4592">
        <w:rPr>
          <w:color w:val="1F497D" w:themeColor="text2"/>
        </w:rPr>
        <w:t>ZAINAB AMIR</w:t>
      </w:r>
    </w:p>
    <w:p w:rsidR="003D4A52" w:rsidRPr="00BE4592" w:rsidRDefault="001D759C" w:rsidP="0070407D">
      <w:pPr>
        <w:rPr>
          <w:color w:val="1F497D" w:themeColor="text2"/>
        </w:rPr>
      </w:pPr>
      <w:r w:rsidRPr="00BE4592">
        <w:rPr>
          <w:color w:val="1F497D" w:themeColor="text2"/>
        </w:rPr>
        <w:t>AZKIA RIAZ</w:t>
      </w:r>
    </w:p>
    <w:p w:rsidR="003D4A52" w:rsidRPr="00BE4592" w:rsidRDefault="001D759C" w:rsidP="0070407D">
      <w:pPr>
        <w:rPr>
          <w:color w:val="1F497D" w:themeColor="text2"/>
        </w:rPr>
      </w:pPr>
      <w:r w:rsidRPr="00BE4592">
        <w:rPr>
          <w:color w:val="1F497D" w:themeColor="text2"/>
        </w:rPr>
        <w:t>USAID SHAHID</w:t>
      </w:r>
    </w:p>
    <w:p w:rsidR="003D4A52" w:rsidRPr="00BE4592" w:rsidRDefault="001D759C" w:rsidP="0070407D">
      <w:pPr>
        <w:rPr>
          <w:color w:val="1F497D" w:themeColor="text2"/>
        </w:rPr>
      </w:pPr>
      <w:r w:rsidRPr="00BE4592">
        <w:rPr>
          <w:color w:val="1F497D" w:themeColor="text2"/>
        </w:rPr>
        <w:t>EMAN SARFRAZ</w:t>
      </w:r>
    </w:p>
    <w:p w:rsidR="003D4A52" w:rsidRPr="00BE4592" w:rsidRDefault="003D4A52" w:rsidP="0070407D">
      <w:pPr>
        <w:rPr>
          <w:color w:val="1F497D" w:themeColor="text2"/>
        </w:rPr>
      </w:pPr>
    </w:p>
    <w:p w:rsidR="003D4A52" w:rsidRPr="00BE4592" w:rsidRDefault="001D759C" w:rsidP="00A01311">
      <w:pPr>
        <w:rPr>
          <w:color w:val="1F497D" w:themeColor="text2"/>
        </w:rPr>
      </w:pPr>
      <w:r w:rsidRPr="00BE4592">
        <w:rPr>
          <w:color w:val="1F497D" w:themeColor="text2"/>
        </w:rPr>
        <w:t>SUBMITTED TO:</w:t>
      </w:r>
    </w:p>
    <w:p w:rsidR="003D4A52" w:rsidRPr="00BE4592" w:rsidRDefault="001D759C" w:rsidP="00A01311">
      <w:pPr>
        <w:rPr>
          <w:color w:val="1F497D" w:themeColor="text2"/>
        </w:rPr>
      </w:pPr>
      <w:r w:rsidRPr="00BE4592">
        <w:rPr>
          <w:color w:val="1F497D" w:themeColor="text2"/>
        </w:rPr>
        <w:t xml:space="preserve">                                      MISS RAMSHA   </w:t>
      </w:r>
    </w:p>
    <w:p w:rsidR="003D4A52" w:rsidRPr="00A01311" w:rsidRDefault="001D759C" w:rsidP="00A01311">
      <w:pPr>
        <w:pStyle w:val="Heading1"/>
        <w:spacing w:before="0" w:after="160" w:line="480" w:lineRule="auto"/>
        <w:rPr>
          <w:sz w:val="32"/>
          <w:szCs w:val="32"/>
        </w:rPr>
      </w:pPr>
      <w:r w:rsidRPr="00A01311">
        <w:rPr>
          <w:sz w:val="32"/>
          <w:szCs w:val="32"/>
        </w:rPr>
        <w:t>Executive Summary</w:t>
      </w:r>
    </w:p>
    <w:p w:rsidR="003D4A52" w:rsidRPr="00A01311" w:rsidRDefault="001D759C" w:rsidP="003C5229">
      <w:pPr>
        <w:jc w:val="both"/>
        <w:rPr>
          <w:rFonts w:ascii="Times New Roman" w:hAnsi="Times New Roman" w:cs="Times New Roman"/>
          <w:sz w:val="24"/>
          <w:szCs w:val="24"/>
        </w:rPr>
      </w:pPr>
      <w:r w:rsidRPr="003C5229">
        <w:rPr>
          <w:rFonts w:asciiTheme="majorHAnsi" w:hAnsiTheme="majorHAnsi" w:cstheme="majorHAnsi"/>
          <w:sz w:val="24"/>
          <w:szCs w:val="24"/>
        </w:rPr>
        <w:t>This project presents a production-ready culinary education website developed using semantic HTML5 and external CSS. The Culinary Arts Academy website serves as the central digital platform for promoting professional cooking classes, providing detailed course information, pricing, schedules, and contact details. The website is designed to be responsive, accessible, and visually professional, and it acts as the primary content source for related academic deliverables including a Word brochure, Excel enrollment tracker, and PowerPoint presentation</w:t>
      </w:r>
      <w:r w:rsidRPr="00A01311">
        <w:rPr>
          <w:rFonts w:ascii="Times New Roman" w:hAnsi="Times New Roman" w:cs="Times New Roman"/>
          <w:sz w:val="24"/>
          <w:szCs w:val="24"/>
        </w:rPr>
        <w:t>.</w:t>
      </w:r>
    </w:p>
    <w:p w:rsidR="003D4A52" w:rsidRPr="00A01311" w:rsidRDefault="001D759C" w:rsidP="00A01311">
      <w:pPr>
        <w:pStyle w:val="Heading1"/>
        <w:spacing w:after="160"/>
        <w:rPr>
          <w:sz w:val="32"/>
        </w:rPr>
      </w:pPr>
      <w:r w:rsidRPr="00A01311">
        <w:rPr>
          <w:sz w:val="32"/>
        </w:rPr>
        <w:t>Project Objectives &amp; Scope</w:t>
      </w:r>
    </w:p>
    <w:p w:rsidR="003D4A52" w:rsidRDefault="001D759C" w:rsidP="003C5229">
      <w:pPr>
        <w:jc w:val="both"/>
        <w:rPr>
          <w:rFonts w:ascii="Times New Roman" w:hAnsi="Times New Roman" w:cs="Times New Roman"/>
        </w:rPr>
      </w:pPr>
      <w:r w:rsidRPr="003C5229">
        <w:rPr>
          <w:rFonts w:asciiTheme="majorHAnsi" w:hAnsiTheme="majorHAnsi" w:cstheme="majorHAnsi"/>
          <w:sz w:val="24"/>
        </w:rPr>
        <w:t>The main objective of this project was to design and implement a fully functional culinary education website using only HTML5 and CSS, without JavaScript. The scope includes presenting class offerings, institutional information, student outcomes, and a structured contact interface. The website targets beginner to advanced learners interested in culinary arts and supports both academic demonstration and real-world deployment</w:t>
      </w:r>
      <w:r>
        <w:rPr>
          <w:rFonts w:ascii="Times New Roman" w:hAnsi="Times New Roman" w:cs="Times New Roman"/>
        </w:rPr>
        <w:t>.</w:t>
      </w:r>
    </w:p>
    <w:p w:rsidR="003D4A52" w:rsidRPr="00A01311" w:rsidRDefault="001D759C" w:rsidP="00A01311">
      <w:pPr>
        <w:pStyle w:val="Heading1"/>
        <w:spacing w:after="160"/>
        <w:rPr>
          <w:color w:val="1F497D" w:themeColor="text2"/>
          <w:sz w:val="32"/>
        </w:rPr>
      </w:pPr>
      <w:r w:rsidRPr="00A01311">
        <w:rPr>
          <w:color w:val="1F497D" w:themeColor="text2"/>
          <w:sz w:val="32"/>
        </w:rPr>
        <w:t>Site Structure &amp; Navigation</w:t>
      </w:r>
    </w:p>
    <w:p w:rsidR="003A7E22" w:rsidRDefault="001D759C" w:rsidP="003C5229">
      <w:pPr>
        <w:jc w:val="both"/>
        <w:rPr>
          <w:rFonts w:asciiTheme="majorHAnsi" w:eastAsiaTheme="majorEastAsia" w:hAnsiTheme="majorHAnsi" w:cstheme="majorBidi"/>
          <w:b/>
          <w:bCs/>
          <w:color w:val="808080" w:themeColor="background1" w:themeShade="80"/>
          <w:sz w:val="28"/>
          <w:szCs w:val="28"/>
        </w:rPr>
      </w:pPr>
      <w:r w:rsidRPr="003C5229">
        <w:rPr>
          <w:rFonts w:asciiTheme="majorHAnsi" w:hAnsiTheme="majorHAnsi" w:cstheme="majorHAnsi"/>
          <w:sz w:val="24"/>
          <w:szCs w:val="24"/>
        </w:rPr>
        <w:t>The website uses a single-page layout with clear navigation links anchored to key sections</w:t>
      </w:r>
      <w:r>
        <w:rPr>
          <w:rFonts w:ascii="Times New Roman" w:hAnsi="Times New Roman" w:cs="Times New Roman"/>
        </w:rPr>
        <w:t>:</w:t>
      </w:r>
      <w:r w:rsidR="003A7E22" w:rsidRPr="003A7E22">
        <w:rPr>
          <w:rFonts w:asciiTheme="majorHAnsi" w:eastAsiaTheme="majorEastAsia" w:hAnsiTheme="majorHAnsi" w:cstheme="majorBidi"/>
          <w:b/>
          <w:bCs/>
          <w:color w:val="808080" w:themeColor="background1" w:themeShade="80"/>
          <w:sz w:val="28"/>
          <w:szCs w:val="28"/>
        </w:rPr>
        <w:t xml:space="preserve"> </w:t>
      </w:r>
    </w:p>
    <w:p w:rsidR="003D4A52" w:rsidRDefault="001D759C" w:rsidP="003C5229">
      <w:pPr>
        <w:jc w:val="both"/>
        <w:rPr>
          <w:rFonts w:ascii="Times New Roman" w:hAnsi="Times New Roman" w:cs="Times New Roman"/>
        </w:rPr>
      </w:pPr>
      <w:r w:rsidRPr="003A7E22">
        <w:rPr>
          <w:rFonts w:asciiTheme="majorHAnsi" w:eastAsiaTheme="majorEastAsia" w:hAnsiTheme="majorHAnsi" w:cstheme="majorBidi"/>
          <w:b/>
          <w:bCs/>
          <w:color w:val="808080" w:themeColor="background1" w:themeShade="80"/>
          <w:sz w:val="28"/>
          <w:szCs w:val="28"/>
        </w:rPr>
        <w:t>Home</w:t>
      </w:r>
      <w:r w:rsidR="003A7E22" w:rsidRPr="003A7E22">
        <w:rPr>
          <w:rFonts w:ascii="Times New Roman" w:hAnsi="Times New Roman" w:cs="Times New Roman"/>
        </w:rPr>
        <w:t xml:space="preserve">: </w:t>
      </w:r>
      <w:r w:rsidR="003A7E22" w:rsidRPr="003A7E22">
        <w:rPr>
          <w:rFonts w:asciiTheme="majorHAnsi" w:hAnsiTheme="majorHAnsi" w:cstheme="majorHAnsi"/>
          <w:sz w:val="24"/>
        </w:rPr>
        <w:t>Hero section introducing the academy and call-to-action</w:t>
      </w:r>
      <w:r w:rsidR="003A7E22" w:rsidRPr="003A7E22">
        <w:rPr>
          <w:rFonts w:ascii="Times New Roman" w:hAnsi="Times New Roman" w:cs="Times New Roman"/>
        </w:rPr>
        <w:t>.</w:t>
      </w:r>
    </w:p>
    <w:p w:rsidR="003A7E22" w:rsidRDefault="007B149B" w:rsidP="003A7E22">
      <w:pPr>
        <w:tabs>
          <w:tab w:val="left" w:pos="7468"/>
          <w:tab w:val="left" w:pos="13328"/>
        </w:tabs>
        <w:rPr>
          <w:noProof/>
        </w:rPr>
      </w:pPr>
      <w:r>
        <w:rPr>
          <w:noProof/>
        </w:rPr>
        <w:tab/>
        <w:t xml:space="preserve"> </w:t>
      </w:r>
      <w:r w:rsidRPr="007B149B">
        <w:rPr>
          <w:noProof/>
        </w:rPr>
        <w:drawing>
          <wp:inline distT="0" distB="0" distL="0" distR="0" wp14:anchorId="66B9B3A3" wp14:editId="5284CDCD">
            <wp:extent cx="4921503" cy="175904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921503" cy="1759040"/>
                    </a:xfrm>
                    <a:prstGeom prst="rect">
                      <a:avLst/>
                    </a:prstGeom>
                  </pic:spPr>
                </pic:pic>
              </a:graphicData>
            </a:graphic>
          </wp:inline>
        </w:drawing>
      </w:r>
    </w:p>
    <w:p w:rsidR="003A7E22" w:rsidRPr="002B3247" w:rsidRDefault="003A7E22" w:rsidP="002B3247">
      <w:pPr>
        <w:pStyle w:val="Heading1"/>
        <w:rPr>
          <w:noProof/>
          <w:color w:val="808080" w:themeColor="background1" w:themeShade="80"/>
        </w:rPr>
      </w:pPr>
      <w:r w:rsidRPr="002B3247">
        <w:rPr>
          <w:noProof/>
          <w:color w:val="808080" w:themeColor="background1" w:themeShade="80"/>
        </w:rPr>
        <w:t xml:space="preserve">                                                                                                                                                   </w:t>
      </w:r>
      <w:r w:rsidR="007B149B" w:rsidRPr="002B3247">
        <w:rPr>
          <w:noProof/>
          <w:color w:val="808080" w:themeColor="background1" w:themeShade="80"/>
        </w:rPr>
        <w:t xml:space="preserve"> </w:t>
      </w:r>
      <w:r w:rsidR="000D3B29" w:rsidRPr="002B3247">
        <w:rPr>
          <w:noProof/>
          <w:color w:val="808080" w:themeColor="background1" w:themeShade="80"/>
        </w:rPr>
        <w:t>Figure 1:</w:t>
      </w:r>
      <w:r w:rsidR="007B149B" w:rsidRPr="002B3247">
        <w:rPr>
          <w:noProof/>
          <w:color w:val="808080" w:themeColor="background1" w:themeShade="80"/>
        </w:rPr>
        <w:t xml:space="preserve">   </w:t>
      </w:r>
      <w:r w:rsidR="000D3B29" w:rsidRPr="002B3247">
        <w:rPr>
          <w:noProof/>
          <w:color w:val="808080" w:themeColor="background1" w:themeShade="80"/>
        </w:rPr>
        <w:t>Homepage of Culinary Art Academy</w:t>
      </w:r>
    </w:p>
    <w:p w:rsidR="00030408" w:rsidRDefault="001D759C" w:rsidP="003A7E22">
      <w:pPr>
        <w:tabs>
          <w:tab w:val="left" w:pos="7468"/>
          <w:tab w:val="left" w:pos="13328"/>
        </w:tabs>
        <w:rPr>
          <w:rFonts w:ascii="Times New Roman" w:hAnsi="Times New Roman" w:cs="Times New Roman"/>
        </w:rPr>
      </w:pPr>
      <w:r>
        <w:rPr>
          <w:rFonts w:ascii="Times New Roman" w:hAnsi="Times New Roman" w:cs="Times New Roman"/>
        </w:rPr>
        <w:t xml:space="preserve">- </w:t>
      </w:r>
      <w:r w:rsidRPr="003C5229">
        <w:rPr>
          <w:rStyle w:val="Heading2Char"/>
          <w:color w:val="808080" w:themeColor="background1" w:themeShade="80"/>
          <w:sz w:val="28"/>
        </w:rPr>
        <w:t>About:</w:t>
      </w:r>
      <w:r>
        <w:rPr>
          <w:rFonts w:ascii="Times New Roman" w:hAnsi="Times New Roman" w:cs="Times New Roman"/>
        </w:rPr>
        <w:t xml:space="preserve"> </w:t>
      </w:r>
      <w:r w:rsidRPr="00AC30D6">
        <w:rPr>
          <w:rFonts w:asciiTheme="majorHAnsi" w:hAnsiTheme="majorHAnsi" w:cstheme="majorHAnsi"/>
          <w:sz w:val="24"/>
        </w:rPr>
        <w:t xml:space="preserve">Academy background, mission, and statistics including 5,000+ students trained and 98% satisfaction </w:t>
      </w:r>
      <w:r>
        <w:rPr>
          <w:rFonts w:ascii="Times New Roman" w:hAnsi="Times New Roman" w:cs="Times New Roman"/>
        </w:rPr>
        <w:t>rate.</w:t>
      </w:r>
    </w:p>
    <w:p w:rsidR="003A7E22" w:rsidRDefault="003A7E22" w:rsidP="003A7E22">
      <w:pPr>
        <w:tabs>
          <w:tab w:val="left" w:pos="7468"/>
          <w:tab w:val="left" w:pos="13328"/>
        </w:tabs>
        <w:rPr>
          <w:rFonts w:ascii="Times New Roman" w:hAnsi="Times New Roman" w:cs="Times New Roman"/>
        </w:rPr>
      </w:pPr>
      <w:r>
        <w:rPr>
          <w:rFonts w:ascii="Times New Roman" w:hAnsi="Times New Roman" w:cs="Times New Roman"/>
        </w:rPr>
        <w:t xml:space="preserve">                                                                                                                                    </w:t>
      </w:r>
      <w:r w:rsidRPr="003A7E22">
        <w:rPr>
          <w:rFonts w:ascii="Times New Roman" w:hAnsi="Times New Roman" w:cs="Times New Roman"/>
          <w:noProof/>
        </w:rPr>
        <w:drawing>
          <wp:inline distT="0" distB="0" distL="0" distR="0" wp14:anchorId="744D573E" wp14:editId="13DBA633">
            <wp:extent cx="4426177" cy="407691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426177" cy="4076910"/>
                    </a:xfrm>
                    <a:prstGeom prst="rect">
                      <a:avLst/>
                    </a:prstGeom>
                  </pic:spPr>
                </pic:pic>
              </a:graphicData>
            </a:graphic>
          </wp:inline>
        </w:drawing>
      </w:r>
    </w:p>
    <w:p w:rsidR="003A7E22" w:rsidRDefault="003A7E22" w:rsidP="002B3247">
      <w:pPr>
        <w:pStyle w:val="Heading2"/>
      </w:pPr>
    </w:p>
    <w:p w:rsidR="003A7E22" w:rsidRPr="002B3247" w:rsidRDefault="003A7E22" w:rsidP="002B3247">
      <w:pPr>
        <w:pStyle w:val="Heading2"/>
        <w:rPr>
          <w:rFonts w:asciiTheme="minorHAnsi" w:hAnsiTheme="minorHAnsi" w:cstheme="minorBidi"/>
          <w:noProof/>
          <w:color w:val="808080" w:themeColor="background1" w:themeShade="80"/>
        </w:rPr>
      </w:pPr>
      <w:r w:rsidRPr="002B3247">
        <w:rPr>
          <w:noProof/>
          <w:color w:val="808080" w:themeColor="background1" w:themeShade="80"/>
        </w:rPr>
        <w:t xml:space="preserve">                                                                                                                                                    </w:t>
      </w:r>
      <w:r w:rsidR="002B3247" w:rsidRPr="002B3247">
        <w:rPr>
          <w:noProof/>
          <w:color w:val="808080" w:themeColor="background1" w:themeShade="80"/>
        </w:rPr>
        <w:t xml:space="preserve">                       </w:t>
      </w:r>
      <w:r w:rsidRPr="002B3247">
        <w:rPr>
          <w:noProof/>
          <w:color w:val="808080" w:themeColor="background1" w:themeShade="80"/>
        </w:rPr>
        <w:t xml:space="preserve">   Figure 2:About Section</w:t>
      </w:r>
    </w:p>
    <w:p w:rsidR="003A7E22" w:rsidRDefault="001D759C">
      <w:pPr>
        <w:rPr>
          <w:rFonts w:ascii="Times New Roman" w:hAnsi="Times New Roman" w:cs="Times New Roman"/>
        </w:rPr>
      </w:pPr>
      <w:r>
        <w:rPr>
          <w:rFonts w:ascii="Times New Roman" w:hAnsi="Times New Roman" w:cs="Times New Roman"/>
        </w:rPr>
        <w:t xml:space="preserve">- </w:t>
      </w:r>
      <w:r w:rsidRPr="003C5229">
        <w:rPr>
          <w:rStyle w:val="Heading2Char"/>
          <w:color w:val="808080" w:themeColor="background1" w:themeShade="80"/>
        </w:rPr>
        <w:t>Classes</w:t>
      </w:r>
      <w:r>
        <w:rPr>
          <w:rFonts w:ascii="Times New Roman" w:hAnsi="Times New Roman" w:cs="Times New Roman"/>
        </w:rPr>
        <w:t xml:space="preserve">: </w:t>
      </w:r>
      <w:r w:rsidRPr="00AC30D6">
        <w:rPr>
          <w:rFonts w:asciiTheme="majorHAnsi" w:hAnsiTheme="majorHAnsi" w:cstheme="majorHAnsi"/>
          <w:sz w:val="24"/>
        </w:rPr>
        <w:t>Detailed class offerings with duration, schedules, and pricing</w:t>
      </w:r>
      <w:r>
        <w:rPr>
          <w:rFonts w:ascii="Times New Roman" w:hAnsi="Times New Roman" w:cs="Times New Roman"/>
        </w:rPr>
        <w:t>.</w:t>
      </w:r>
    </w:p>
    <w:p w:rsidR="002B3247" w:rsidRDefault="002B3247">
      <w:pPr>
        <w:rPr>
          <w:rFonts w:ascii="Times New Roman" w:hAnsi="Times New Roman" w:cs="Times New Roman"/>
        </w:rPr>
      </w:pPr>
    </w:p>
    <w:p w:rsidR="003A7E22" w:rsidRDefault="002B3247">
      <w:pPr>
        <w:rPr>
          <w:rFonts w:ascii="Times New Roman" w:hAnsi="Times New Roman" w:cs="Times New Roman"/>
        </w:rPr>
      </w:pPr>
      <w:r>
        <w:rPr>
          <w:rFonts w:ascii="Times New Roman" w:hAnsi="Times New Roman" w:cs="Times New Roman"/>
        </w:rPr>
        <w:t xml:space="preserve">                                                                                                                          </w:t>
      </w:r>
      <w:r w:rsidRPr="002B3247">
        <w:rPr>
          <w:rFonts w:ascii="Times New Roman" w:hAnsi="Times New Roman" w:cs="Times New Roman"/>
          <w:noProof/>
        </w:rPr>
        <w:drawing>
          <wp:inline distT="0" distB="0" distL="0" distR="0" wp14:anchorId="4ADF1AFF" wp14:editId="75F0996C">
            <wp:extent cx="4457929" cy="4235668"/>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457929" cy="4235668"/>
                    </a:xfrm>
                    <a:prstGeom prst="rect">
                      <a:avLst/>
                    </a:prstGeom>
                  </pic:spPr>
                </pic:pic>
              </a:graphicData>
            </a:graphic>
          </wp:inline>
        </w:drawing>
      </w:r>
    </w:p>
    <w:p w:rsidR="002B3247" w:rsidRDefault="002B3247" w:rsidP="002B3247">
      <w:pPr>
        <w:tabs>
          <w:tab w:val="left" w:pos="7355"/>
        </w:tabs>
        <w:jc w:val="both"/>
        <w:rPr>
          <w:rFonts w:ascii="Times New Roman" w:hAnsi="Times New Roman" w:cs="Times New Roman"/>
        </w:rPr>
      </w:pPr>
      <w:r>
        <w:rPr>
          <w:rFonts w:ascii="Times New Roman" w:hAnsi="Times New Roman" w:cs="Times New Roman"/>
        </w:rPr>
        <w:t xml:space="preserve">                                                                                                                                                </w:t>
      </w:r>
      <w:r w:rsidR="000D3B29">
        <w:rPr>
          <w:rFonts w:ascii="Times New Roman" w:hAnsi="Times New Roman" w:cs="Times New Roman"/>
        </w:rPr>
        <w:t>Figure 2: Classes Section</w:t>
      </w:r>
    </w:p>
    <w:p w:rsidR="002B3247" w:rsidRDefault="002B3247" w:rsidP="002B3247">
      <w:pPr>
        <w:tabs>
          <w:tab w:val="left" w:pos="7355"/>
        </w:tabs>
        <w:jc w:val="both"/>
        <w:rPr>
          <w:rFonts w:asciiTheme="majorHAnsi" w:hAnsiTheme="majorHAnsi" w:cstheme="majorHAnsi"/>
          <w:sz w:val="24"/>
        </w:rPr>
      </w:pPr>
      <w:r>
        <w:rPr>
          <w:rFonts w:ascii="Times New Roman" w:hAnsi="Times New Roman" w:cs="Times New Roman"/>
        </w:rPr>
        <w:t xml:space="preserve">- </w:t>
      </w:r>
      <w:r w:rsidRPr="003C5229">
        <w:rPr>
          <w:rStyle w:val="Heading2Char"/>
          <w:color w:val="808080" w:themeColor="background1" w:themeShade="80"/>
        </w:rPr>
        <w:t>Gallery</w:t>
      </w:r>
      <w:r>
        <w:rPr>
          <w:rFonts w:ascii="Times New Roman" w:hAnsi="Times New Roman" w:cs="Times New Roman"/>
        </w:rPr>
        <w:t xml:space="preserve">: </w:t>
      </w:r>
      <w:r w:rsidRPr="00AC30D6">
        <w:rPr>
          <w:rFonts w:asciiTheme="majorHAnsi" w:hAnsiTheme="majorHAnsi" w:cstheme="majorHAnsi"/>
          <w:sz w:val="24"/>
        </w:rPr>
        <w:t>Student creations and class activity samples with captions</w:t>
      </w:r>
    </w:p>
    <w:p w:rsidR="002B3247" w:rsidRDefault="002B3247" w:rsidP="002B3247">
      <w:pPr>
        <w:tabs>
          <w:tab w:val="left" w:pos="7355"/>
        </w:tabs>
        <w:jc w:val="both"/>
        <w:rPr>
          <w:rFonts w:ascii="Times New Roman" w:hAnsi="Times New Roman" w:cs="Times New Roman"/>
        </w:rPr>
      </w:pPr>
      <w:r>
        <w:rPr>
          <w:rFonts w:ascii="Times New Roman" w:hAnsi="Times New Roman" w:cs="Times New Roman"/>
        </w:rPr>
        <w:t xml:space="preserve">                                                                                                                       </w:t>
      </w:r>
      <w:r w:rsidR="00F22C75" w:rsidRPr="00F22C75">
        <w:rPr>
          <w:rFonts w:ascii="Times New Roman" w:hAnsi="Times New Roman" w:cs="Times New Roman"/>
        </w:rPr>
        <w:drawing>
          <wp:inline distT="0" distB="0" distL="0" distR="0" wp14:anchorId="3DB87C01" wp14:editId="0921E4DA">
            <wp:extent cx="4076910" cy="248297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076910" cy="2482978"/>
                    </a:xfrm>
                    <a:prstGeom prst="rect">
                      <a:avLst/>
                    </a:prstGeom>
                  </pic:spPr>
                </pic:pic>
              </a:graphicData>
            </a:graphic>
          </wp:inline>
        </w:drawing>
      </w:r>
      <w:bookmarkStart w:id="0" w:name="_GoBack"/>
      <w:bookmarkEnd w:id="0"/>
    </w:p>
    <w:p w:rsidR="002B3247" w:rsidRDefault="001D759C" w:rsidP="002B3247">
      <w:pPr>
        <w:tabs>
          <w:tab w:val="left" w:pos="7355"/>
        </w:tabs>
        <w:rPr>
          <w:noProof/>
        </w:rPr>
      </w:pPr>
      <w:r>
        <w:rPr>
          <w:rFonts w:ascii="Times New Roman" w:hAnsi="Times New Roman" w:cs="Times New Roman"/>
        </w:rPr>
        <w:br/>
      </w:r>
      <w:bookmarkStart w:id="1" w:name="_Hlk218346340"/>
      <w:r w:rsidR="002B3247">
        <w:rPr>
          <w:rFonts w:ascii="Times New Roman" w:hAnsi="Times New Roman" w:cs="Times New Roman"/>
        </w:rPr>
        <w:t xml:space="preserve">                                                                                                                                                 </w:t>
      </w:r>
      <w:r>
        <w:rPr>
          <w:rFonts w:ascii="Times New Roman" w:hAnsi="Times New Roman" w:cs="Times New Roman"/>
        </w:rPr>
        <w:t xml:space="preserve">- </w:t>
      </w:r>
      <w:bookmarkEnd w:id="1"/>
      <w:r w:rsidR="002B3247">
        <w:rPr>
          <w:rStyle w:val="Heading2Char"/>
          <w:color w:val="808080" w:themeColor="background1" w:themeShade="80"/>
        </w:rPr>
        <w:t>fi</w:t>
      </w:r>
      <w:r w:rsidR="000D3B29">
        <w:rPr>
          <w:noProof/>
        </w:rPr>
        <w:t>gure 3: Gallery Section</w:t>
      </w:r>
    </w:p>
    <w:p w:rsidR="002F7633" w:rsidRDefault="002F7633" w:rsidP="002B3247">
      <w:pPr>
        <w:tabs>
          <w:tab w:val="left" w:pos="7355"/>
        </w:tabs>
        <w:rPr>
          <w:noProof/>
        </w:rPr>
      </w:pPr>
    </w:p>
    <w:p w:rsidR="002F7633" w:rsidRDefault="002F7633" w:rsidP="002B3247">
      <w:pPr>
        <w:tabs>
          <w:tab w:val="left" w:pos="7355"/>
        </w:tabs>
        <w:rPr>
          <w:noProof/>
        </w:rPr>
      </w:pPr>
    </w:p>
    <w:p w:rsidR="002B3247" w:rsidRDefault="002B3247" w:rsidP="002B3247">
      <w:pPr>
        <w:tabs>
          <w:tab w:val="left" w:pos="7355"/>
        </w:tabs>
        <w:rPr>
          <w:rFonts w:ascii="Times New Roman" w:hAnsi="Times New Roman" w:cs="Times New Roman"/>
        </w:rPr>
      </w:pPr>
      <w:r>
        <w:rPr>
          <w:rFonts w:ascii="Times New Roman" w:hAnsi="Times New Roman" w:cs="Times New Roman"/>
        </w:rPr>
        <w:t xml:space="preserve">- </w:t>
      </w:r>
      <w:r w:rsidRPr="003C5229">
        <w:rPr>
          <w:rStyle w:val="Heading2Char"/>
          <w:color w:val="808080" w:themeColor="background1" w:themeShade="80"/>
        </w:rPr>
        <w:t>Contact</w:t>
      </w:r>
      <w:r>
        <w:rPr>
          <w:rFonts w:ascii="Times New Roman" w:hAnsi="Times New Roman" w:cs="Times New Roman"/>
        </w:rPr>
        <w:t xml:space="preserve">: </w:t>
      </w:r>
      <w:r w:rsidRPr="00AC30D6">
        <w:rPr>
          <w:rFonts w:asciiTheme="majorHAnsi" w:hAnsiTheme="majorHAnsi" w:cstheme="majorHAnsi"/>
          <w:sz w:val="24"/>
        </w:rPr>
        <w:t>Address, contact details, social links, and an HTML-only contact form</w:t>
      </w:r>
      <w:r w:rsidRPr="002B3247">
        <w:rPr>
          <w:rFonts w:asciiTheme="majorHAnsi" w:hAnsiTheme="majorHAnsi" w:cstheme="majorHAnsi"/>
          <w:noProof/>
          <w:sz w:val="24"/>
        </w:rPr>
        <w:drawing>
          <wp:inline distT="0" distB="0" distL="0" distR="0" wp14:anchorId="151F66F6" wp14:editId="36FF0512">
            <wp:extent cx="4426177" cy="3333921"/>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426177" cy="3333921"/>
                    </a:xfrm>
                    <a:prstGeom prst="rect">
                      <a:avLst/>
                    </a:prstGeom>
                  </pic:spPr>
                </pic:pic>
              </a:graphicData>
            </a:graphic>
          </wp:inline>
        </w:drawing>
      </w:r>
      <w:r w:rsidRPr="002B3247">
        <w:rPr>
          <w:rFonts w:asciiTheme="majorHAnsi" w:hAnsiTheme="majorHAnsi" w:cstheme="majorHAnsi"/>
          <w:sz w:val="24"/>
        </w:rPr>
        <w:t xml:space="preserve"> </w:t>
      </w:r>
      <w:r>
        <w:rPr>
          <w:rFonts w:ascii="Times New Roman" w:hAnsi="Times New Roman" w:cs="Times New Roman"/>
        </w:rPr>
        <w:t>-</w:t>
      </w:r>
    </w:p>
    <w:p w:rsidR="002B3247" w:rsidRDefault="002B3247" w:rsidP="002B3247">
      <w:pPr>
        <w:tabs>
          <w:tab w:val="left" w:pos="7355"/>
        </w:tabs>
        <w:rPr>
          <w:rFonts w:ascii="Times New Roman" w:hAnsi="Times New Roman" w:cs="Times New Roman"/>
        </w:rPr>
      </w:pPr>
      <w:r>
        <w:rPr>
          <w:rFonts w:ascii="Times New Roman" w:hAnsi="Times New Roman" w:cs="Times New Roman"/>
        </w:rPr>
        <w:t xml:space="preserve">                                                                                                                  </w:t>
      </w:r>
    </w:p>
    <w:p w:rsidR="002B3247" w:rsidRDefault="002B3247" w:rsidP="002B3247">
      <w:pPr>
        <w:tabs>
          <w:tab w:val="left" w:pos="7355"/>
        </w:tabs>
        <w:rPr>
          <w:noProof/>
        </w:rPr>
      </w:pPr>
    </w:p>
    <w:p w:rsidR="003D4A52" w:rsidRPr="002B3247" w:rsidRDefault="001D759C" w:rsidP="002B3247">
      <w:pPr>
        <w:tabs>
          <w:tab w:val="left" w:pos="7355"/>
        </w:tabs>
        <w:rPr>
          <w:rFonts w:ascii="Times New Roman" w:hAnsi="Times New Roman" w:cs="Times New Roman"/>
        </w:rPr>
      </w:pPr>
      <w:r>
        <w:rPr>
          <w:rFonts w:ascii="Times New Roman" w:hAnsi="Times New Roman" w:cs="Times New Roman"/>
        </w:rPr>
        <w:br/>
      </w:r>
      <w:r w:rsidR="000D3B29">
        <w:rPr>
          <w:noProof/>
        </w:rPr>
        <w:t xml:space="preserve">  </w:t>
      </w:r>
    </w:p>
    <w:p w:rsidR="003D4A52" w:rsidRPr="00A01311" w:rsidRDefault="001D759C" w:rsidP="00A01311">
      <w:pPr>
        <w:pStyle w:val="Heading1"/>
        <w:spacing w:after="160"/>
        <w:rPr>
          <w:rFonts w:ascii="Times New Roman" w:hAnsi="Times New Roman" w:cs="Times New Roman"/>
          <w:sz w:val="32"/>
          <w:szCs w:val="32"/>
        </w:rPr>
      </w:pPr>
      <w:r w:rsidRPr="00A01311">
        <w:rPr>
          <w:rFonts w:ascii="Times New Roman" w:hAnsi="Times New Roman" w:cs="Times New Roman"/>
          <w:sz w:val="32"/>
          <w:szCs w:val="32"/>
        </w:rPr>
        <w:t>Design Choices</w:t>
      </w:r>
    </w:p>
    <w:p w:rsidR="003D4A52" w:rsidRPr="00AC30D6" w:rsidRDefault="001D759C" w:rsidP="00AC30D6">
      <w:pPr>
        <w:jc w:val="both"/>
        <w:rPr>
          <w:rFonts w:asciiTheme="majorHAnsi" w:hAnsiTheme="majorHAnsi" w:cstheme="majorHAnsi"/>
          <w:sz w:val="24"/>
        </w:rPr>
      </w:pPr>
      <w:r w:rsidRPr="00AC30D6">
        <w:rPr>
          <w:rFonts w:asciiTheme="majorHAnsi" w:hAnsiTheme="majorHAnsi" w:cstheme="majorHAnsi"/>
          <w:sz w:val="24"/>
        </w:rPr>
        <w:t>The website uses a clean and professional visual identity focused on readability and hierarchy. Typography is based on modern, web-safe sans-serif fonts. The layout uses CSS Grid and Flexbox to organize navigation menus, class cards, gallery items, and contact sections. A responsive design approach ensures usability on mobile and desktop devices, with structured sections, consistent spacing, and clear call-to-action buttons.</w:t>
      </w:r>
    </w:p>
    <w:p w:rsidR="003D4A52" w:rsidRPr="003C5229" w:rsidRDefault="001D759C" w:rsidP="003C5229">
      <w:pPr>
        <w:pStyle w:val="Heading1"/>
        <w:spacing w:after="160"/>
        <w:rPr>
          <w:rFonts w:ascii="Times New Roman" w:hAnsi="Times New Roman" w:cs="Times New Roman"/>
          <w:sz w:val="32"/>
          <w:szCs w:val="32"/>
        </w:rPr>
      </w:pPr>
      <w:r w:rsidRPr="003C5229">
        <w:rPr>
          <w:rFonts w:ascii="Times New Roman" w:hAnsi="Times New Roman" w:cs="Times New Roman"/>
          <w:sz w:val="32"/>
          <w:szCs w:val="32"/>
        </w:rPr>
        <w:t>Assets Used</w:t>
      </w:r>
    </w:p>
    <w:p w:rsidR="003D4A52" w:rsidRDefault="001D759C" w:rsidP="00AC30D6">
      <w:pPr>
        <w:jc w:val="both"/>
        <w:rPr>
          <w:rFonts w:ascii="Times New Roman" w:hAnsi="Times New Roman" w:cs="Times New Roman"/>
        </w:rPr>
      </w:pPr>
      <w:r w:rsidRPr="00AC30D6">
        <w:rPr>
          <w:rFonts w:asciiTheme="majorHAnsi" w:hAnsiTheme="majorHAnsi" w:cstheme="majorHAnsi"/>
          <w:sz w:val="24"/>
        </w:rPr>
        <w:t>All visual elements are represented using semantic placeholders and captions. Gallery sections include labeled examples such as 'Fresh Pasta Making', 'Pastry Perfection', 'Knife Skills Practice', and 'Plant-Based Feast'. No external image libraries were required. All numerical data such as class prices, durations, and schedules are original and used consistently across Excel and PowerPoint deliverables</w:t>
      </w:r>
      <w:r>
        <w:rPr>
          <w:rFonts w:ascii="Times New Roman" w:hAnsi="Times New Roman" w:cs="Times New Roman"/>
        </w:rPr>
        <w:t>.</w:t>
      </w:r>
    </w:p>
    <w:p w:rsidR="003D4A52" w:rsidRPr="003C5229" w:rsidRDefault="001D759C" w:rsidP="003C5229">
      <w:pPr>
        <w:pStyle w:val="Heading1"/>
        <w:spacing w:after="160"/>
        <w:rPr>
          <w:rFonts w:ascii="Times New Roman" w:hAnsi="Times New Roman" w:cs="Times New Roman"/>
          <w:sz w:val="32"/>
        </w:rPr>
      </w:pPr>
      <w:r w:rsidRPr="003C5229">
        <w:rPr>
          <w:rFonts w:ascii="Times New Roman" w:hAnsi="Times New Roman" w:cs="Times New Roman"/>
          <w:sz w:val="32"/>
        </w:rPr>
        <w:t>Quoted Figures for Excel &amp; Slides</w:t>
      </w:r>
    </w:p>
    <w:p w:rsidR="00030408" w:rsidRDefault="001D759C" w:rsidP="00AC30D6">
      <w:pPr>
        <w:rPr>
          <w:rFonts w:asciiTheme="majorHAnsi" w:hAnsiTheme="majorHAnsi" w:cstheme="majorHAnsi"/>
          <w:sz w:val="24"/>
        </w:rPr>
      </w:pPr>
      <w:r w:rsidRPr="00AC30D6">
        <w:rPr>
          <w:rFonts w:asciiTheme="majorHAnsi" w:hAnsiTheme="majorHAnsi" w:cstheme="majorHAnsi"/>
          <w:sz w:val="24"/>
        </w:rPr>
        <w:t>The following figures are used consistently across all project deliverables:</w:t>
      </w:r>
    </w:p>
    <w:tbl>
      <w:tblPr>
        <w:tblStyle w:val="GridTable4-Accent1"/>
        <w:tblW w:w="0" w:type="auto"/>
        <w:tblLook w:val="04A0" w:firstRow="1" w:lastRow="0" w:firstColumn="1" w:lastColumn="0" w:noHBand="0" w:noVBand="1"/>
      </w:tblPr>
      <w:tblGrid>
        <w:gridCol w:w="480"/>
        <w:gridCol w:w="480"/>
        <w:gridCol w:w="480"/>
        <w:gridCol w:w="480"/>
        <w:gridCol w:w="480"/>
      </w:tblGrid>
      <w:tr w:rsidR="008C1F09" w:rsidRPr="008C1F09" w:rsidTr="008C1F0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8C1F09" w:rsidRPr="008C1F09" w:rsidRDefault="008C1F09" w:rsidP="008C1F09">
            <w:pPr>
              <w:spacing w:after="0" w:line="240" w:lineRule="auto"/>
              <w:jc w:val="center"/>
              <w:rPr>
                <w:rFonts w:ascii="Times New Roman" w:eastAsia="Times New Roman" w:hAnsi="Times New Roman" w:cs="Times New Roman"/>
                <w:sz w:val="24"/>
                <w:szCs w:val="24"/>
              </w:rPr>
            </w:pPr>
            <w:r w:rsidRPr="008C1F09">
              <w:rPr>
                <w:rFonts w:ascii="Times New Roman" w:eastAsia="Times New Roman" w:hAnsi="Times New Roman" w:cs="Times New Roman"/>
                <w:sz w:val="24"/>
                <w:szCs w:val="24"/>
              </w:rPr>
              <w:t>Course Name</w:t>
            </w:r>
          </w:p>
        </w:tc>
        <w:tc>
          <w:tcPr>
            <w:tcW w:w="0" w:type="auto"/>
            <w:hideMark/>
          </w:tcPr>
          <w:p w:rsidR="008C1F09" w:rsidRPr="008C1F09" w:rsidRDefault="008C1F09" w:rsidP="008C1F09">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8C1F09">
              <w:rPr>
                <w:rFonts w:ascii="Times New Roman" w:eastAsia="Times New Roman" w:hAnsi="Times New Roman" w:cs="Times New Roman"/>
                <w:sz w:val="24"/>
                <w:szCs w:val="24"/>
              </w:rPr>
              <w:t>Duration</w:t>
            </w:r>
          </w:p>
        </w:tc>
        <w:tc>
          <w:tcPr>
            <w:tcW w:w="0" w:type="auto"/>
            <w:hideMark/>
          </w:tcPr>
          <w:p w:rsidR="008C1F09" w:rsidRPr="008C1F09" w:rsidRDefault="008C1F09" w:rsidP="008C1F09">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8C1F09">
              <w:rPr>
                <w:rFonts w:ascii="Times New Roman" w:eastAsia="Times New Roman" w:hAnsi="Times New Roman" w:cs="Times New Roman"/>
                <w:sz w:val="24"/>
                <w:szCs w:val="24"/>
              </w:rPr>
              <w:t>Total Hours</w:t>
            </w:r>
          </w:p>
        </w:tc>
        <w:tc>
          <w:tcPr>
            <w:tcW w:w="0" w:type="auto"/>
            <w:hideMark/>
          </w:tcPr>
          <w:p w:rsidR="008C1F09" w:rsidRPr="008C1F09" w:rsidRDefault="008C1F09" w:rsidP="008C1F09">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8C1F09">
              <w:rPr>
                <w:rFonts w:ascii="Times New Roman" w:eastAsia="Times New Roman" w:hAnsi="Times New Roman" w:cs="Times New Roman"/>
                <w:sz w:val="24"/>
                <w:szCs w:val="24"/>
              </w:rPr>
              <w:t>Schedule</w:t>
            </w:r>
          </w:p>
        </w:tc>
        <w:tc>
          <w:tcPr>
            <w:tcW w:w="0" w:type="auto"/>
            <w:hideMark/>
          </w:tcPr>
          <w:p w:rsidR="008C1F09" w:rsidRPr="008C1F09" w:rsidRDefault="008C1F09" w:rsidP="008C1F09">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8C1F09">
              <w:rPr>
                <w:rFonts w:ascii="Times New Roman" w:eastAsia="Times New Roman" w:hAnsi="Times New Roman" w:cs="Times New Roman"/>
                <w:sz w:val="24"/>
                <w:szCs w:val="24"/>
              </w:rPr>
              <w:t>Price (USD)</w:t>
            </w:r>
          </w:p>
        </w:tc>
      </w:tr>
      <w:tr w:rsidR="008C1F09" w:rsidRPr="008C1F09" w:rsidTr="008C1F0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8C1F09" w:rsidRPr="008C1F09" w:rsidRDefault="00EC6C96" w:rsidP="008C1F0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w:t>
            </w:r>
            <w:r w:rsidR="008C1F09" w:rsidRPr="008C1F09">
              <w:rPr>
                <w:rFonts w:ascii="Times New Roman" w:eastAsia="Times New Roman" w:hAnsi="Times New Roman" w:cs="Times New Roman"/>
                <w:sz w:val="24"/>
                <w:szCs w:val="24"/>
              </w:rPr>
              <w:t>Italian Cuisine Mastery</w:t>
            </w:r>
          </w:p>
        </w:tc>
        <w:tc>
          <w:tcPr>
            <w:tcW w:w="0" w:type="auto"/>
            <w:hideMark/>
          </w:tcPr>
          <w:p w:rsidR="008C1F09" w:rsidRPr="008C1F09" w:rsidRDefault="008C1F09" w:rsidP="008C1F09">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8C1F09">
              <w:rPr>
                <w:rFonts w:ascii="Times New Roman" w:eastAsia="Times New Roman" w:hAnsi="Times New Roman" w:cs="Times New Roman"/>
                <w:sz w:val="24"/>
                <w:szCs w:val="24"/>
              </w:rPr>
              <w:t>6 weeks</w:t>
            </w:r>
          </w:p>
        </w:tc>
        <w:tc>
          <w:tcPr>
            <w:tcW w:w="0" w:type="auto"/>
            <w:hideMark/>
          </w:tcPr>
          <w:p w:rsidR="008C1F09" w:rsidRPr="008C1F09" w:rsidRDefault="008C1F09" w:rsidP="008C1F09">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8C1F09">
              <w:rPr>
                <w:rFonts w:ascii="Times New Roman" w:eastAsia="Times New Roman" w:hAnsi="Times New Roman" w:cs="Times New Roman"/>
                <w:sz w:val="24"/>
                <w:szCs w:val="24"/>
              </w:rPr>
              <w:t>12 hours</w:t>
            </w:r>
          </w:p>
        </w:tc>
        <w:tc>
          <w:tcPr>
            <w:tcW w:w="0" w:type="auto"/>
            <w:hideMark/>
          </w:tcPr>
          <w:p w:rsidR="008C1F09" w:rsidRPr="008C1F09" w:rsidRDefault="008C1F09" w:rsidP="008C1F09">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8C1F09">
              <w:rPr>
                <w:rFonts w:ascii="Times New Roman" w:eastAsia="Times New Roman" w:hAnsi="Times New Roman" w:cs="Times New Roman"/>
                <w:sz w:val="24"/>
                <w:szCs w:val="24"/>
              </w:rPr>
              <w:t>Saturdays, 10:00 AM – 12:00 PM</w:t>
            </w:r>
          </w:p>
        </w:tc>
        <w:tc>
          <w:tcPr>
            <w:tcW w:w="0" w:type="auto"/>
            <w:hideMark/>
          </w:tcPr>
          <w:p w:rsidR="008C1F09" w:rsidRPr="008C1F09" w:rsidRDefault="008C1F09" w:rsidP="008C1F09">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Pr="008C1F09">
              <w:rPr>
                <w:rFonts w:ascii="Times New Roman" w:eastAsia="Times New Roman" w:hAnsi="Times New Roman" w:cs="Times New Roman"/>
                <w:sz w:val="24"/>
                <w:szCs w:val="24"/>
              </w:rPr>
              <w:t>$450</w:t>
            </w:r>
          </w:p>
        </w:tc>
      </w:tr>
      <w:tr w:rsidR="008C1F09" w:rsidRPr="008C1F09" w:rsidTr="008C1F09">
        <w:tc>
          <w:tcPr>
            <w:cnfStyle w:val="001000000000" w:firstRow="0" w:lastRow="0" w:firstColumn="1" w:lastColumn="0" w:oddVBand="0" w:evenVBand="0" w:oddHBand="0" w:evenHBand="0" w:firstRowFirstColumn="0" w:firstRowLastColumn="0" w:lastRowFirstColumn="0" w:lastRowLastColumn="0"/>
            <w:tcW w:w="0" w:type="auto"/>
            <w:hideMark/>
          </w:tcPr>
          <w:p w:rsidR="008C1F09" w:rsidRPr="008C1F09" w:rsidRDefault="008C1F09" w:rsidP="008C1F09">
            <w:pPr>
              <w:spacing w:after="0" w:line="240" w:lineRule="auto"/>
              <w:rPr>
                <w:rFonts w:ascii="Times New Roman" w:eastAsia="Times New Roman" w:hAnsi="Times New Roman" w:cs="Times New Roman"/>
                <w:sz w:val="24"/>
                <w:szCs w:val="24"/>
              </w:rPr>
            </w:pPr>
            <w:r w:rsidRPr="008C1F09">
              <w:rPr>
                <w:rFonts w:ascii="Times New Roman" w:eastAsia="Times New Roman" w:hAnsi="Times New Roman" w:cs="Times New Roman"/>
                <w:sz w:val="24"/>
                <w:szCs w:val="24"/>
              </w:rPr>
              <w:t>French Pastry Workshop</w:t>
            </w:r>
          </w:p>
        </w:tc>
        <w:tc>
          <w:tcPr>
            <w:tcW w:w="0" w:type="auto"/>
            <w:hideMark/>
          </w:tcPr>
          <w:p w:rsidR="008C1F09" w:rsidRPr="008C1F09" w:rsidRDefault="008C1F09" w:rsidP="008C1F09">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8C1F09">
              <w:rPr>
                <w:rFonts w:ascii="Times New Roman" w:eastAsia="Times New Roman" w:hAnsi="Times New Roman" w:cs="Times New Roman"/>
                <w:sz w:val="24"/>
                <w:szCs w:val="24"/>
              </w:rPr>
              <w:t>8 weeks</w:t>
            </w:r>
          </w:p>
        </w:tc>
        <w:tc>
          <w:tcPr>
            <w:tcW w:w="0" w:type="auto"/>
            <w:hideMark/>
          </w:tcPr>
          <w:p w:rsidR="008C1F09" w:rsidRPr="008C1F09" w:rsidRDefault="008C1F09" w:rsidP="008C1F09">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8C1F09">
              <w:rPr>
                <w:rFonts w:ascii="Times New Roman" w:eastAsia="Times New Roman" w:hAnsi="Times New Roman" w:cs="Times New Roman"/>
                <w:sz w:val="24"/>
                <w:szCs w:val="24"/>
              </w:rPr>
              <w:t>16 hours</w:t>
            </w:r>
          </w:p>
        </w:tc>
        <w:tc>
          <w:tcPr>
            <w:tcW w:w="0" w:type="auto"/>
            <w:hideMark/>
          </w:tcPr>
          <w:p w:rsidR="008C1F09" w:rsidRPr="008C1F09" w:rsidRDefault="008C1F09" w:rsidP="008C1F09">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8C1F09">
              <w:rPr>
                <w:rFonts w:ascii="Times New Roman" w:eastAsia="Times New Roman" w:hAnsi="Times New Roman" w:cs="Times New Roman"/>
                <w:sz w:val="24"/>
                <w:szCs w:val="24"/>
              </w:rPr>
              <w:t>Sundays, 2:00 PM – 4:00 PM</w:t>
            </w:r>
          </w:p>
        </w:tc>
        <w:tc>
          <w:tcPr>
            <w:tcW w:w="0" w:type="auto"/>
            <w:hideMark/>
          </w:tcPr>
          <w:p w:rsidR="008C1F09" w:rsidRPr="008C1F09" w:rsidRDefault="008C1F09" w:rsidP="008C1F09">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8C1F09">
              <w:rPr>
                <w:rFonts w:ascii="Times New Roman" w:eastAsia="Times New Roman" w:hAnsi="Times New Roman" w:cs="Times New Roman"/>
                <w:sz w:val="24"/>
                <w:szCs w:val="24"/>
              </w:rPr>
              <w:t>$580</w:t>
            </w:r>
          </w:p>
        </w:tc>
      </w:tr>
      <w:tr w:rsidR="008C1F09" w:rsidRPr="008C1F09" w:rsidTr="008C1F0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8C1F09" w:rsidRPr="008C1F09" w:rsidRDefault="008C1F09" w:rsidP="008C1F09">
            <w:pPr>
              <w:spacing w:after="0" w:line="240" w:lineRule="auto"/>
              <w:rPr>
                <w:rFonts w:ascii="Times New Roman" w:eastAsia="Times New Roman" w:hAnsi="Times New Roman" w:cs="Times New Roman"/>
                <w:sz w:val="24"/>
                <w:szCs w:val="24"/>
              </w:rPr>
            </w:pPr>
            <w:r w:rsidRPr="008C1F09">
              <w:rPr>
                <w:rFonts w:ascii="Times New Roman" w:eastAsia="Times New Roman" w:hAnsi="Times New Roman" w:cs="Times New Roman"/>
                <w:sz w:val="24"/>
                <w:szCs w:val="24"/>
              </w:rPr>
              <w:t>Knife Skills &amp; Basics</w:t>
            </w:r>
          </w:p>
        </w:tc>
        <w:tc>
          <w:tcPr>
            <w:tcW w:w="0" w:type="auto"/>
            <w:hideMark/>
          </w:tcPr>
          <w:p w:rsidR="008C1F09" w:rsidRPr="008C1F09" w:rsidRDefault="008C1F09" w:rsidP="008C1F09">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8C1F09">
              <w:rPr>
                <w:rFonts w:ascii="Times New Roman" w:eastAsia="Times New Roman" w:hAnsi="Times New Roman" w:cs="Times New Roman"/>
                <w:sz w:val="24"/>
                <w:szCs w:val="24"/>
              </w:rPr>
              <w:t>4 weeks</w:t>
            </w:r>
          </w:p>
        </w:tc>
        <w:tc>
          <w:tcPr>
            <w:tcW w:w="0" w:type="auto"/>
            <w:hideMark/>
          </w:tcPr>
          <w:p w:rsidR="008C1F09" w:rsidRPr="008C1F09" w:rsidRDefault="008C1F09" w:rsidP="008C1F09">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8C1F09">
              <w:rPr>
                <w:rFonts w:ascii="Times New Roman" w:eastAsia="Times New Roman" w:hAnsi="Times New Roman" w:cs="Times New Roman"/>
                <w:sz w:val="24"/>
                <w:szCs w:val="24"/>
              </w:rPr>
              <w:t>8 hours</w:t>
            </w:r>
          </w:p>
        </w:tc>
        <w:tc>
          <w:tcPr>
            <w:tcW w:w="0" w:type="auto"/>
            <w:hideMark/>
          </w:tcPr>
          <w:p w:rsidR="008C1F09" w:rsidRPr="008C1F09" w:rsidRDefault="008C1F09" w:rsidP="008C1F09">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8C1F09">
              <w:rPr>
                <w:rFonts w:ascii="Times New Roman" w:eastAsia="Times New Roman" w:hAnsi="Times New Roman" w:cs="Times New Roman"/>
                <w:sz w:val="24"/>
                <w:szCs w:val="24"/>
              </w:rPr>
              <w:t>Tuesdays, 6:30 PM – 8:30 PM</w:t>
            </w:r>
          </w:p>
        </w:tc>
        <w:tc>
          <w:tcPr>
            <w:tcW w:w="0" w:type="auto"/>
            <w:hideMark/>
          </w:tcPr>
          <w:p w:rsidR="008C1F09" w:rsidRPr="008C1F09" w:rsidRDefault="008C1F09" w:rsidP="008C1F09">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8C1F09">
              <w:rPr>
                <w:rFonts w:ascii="Times New Roman" w:eastAsia="Times New Roman" w:hAnsi="Times New Roman" w:cs="Times New Roman"/>
                <w:sz w:val="24"/>
                <w:szCs w:val="24"/>
              </w:rPr>
              <w:t>$320</w:t>
            </w:r>
          </w:p>
        </w:tc>
      </w:tr>
      <w:tr w:rsidR="008C1F09" w:rsidRPr="008C1F09" w:rsidTr="008C1F09">
        <w:tc>
          <w:tcPr>
            <w:cnfStyle w:val="001000000000" w:firstRow="0" w:lastRow="0" w:firstColumn="1" w:lastColumn="0" w:oddVBand="0" w:evenVBand="0" w:oddHBand="0" w:evenHBand="0" w:firstRowFirstColumn="0" w:firstRowLastColumn="0" w:lastRowFirstColumn="0" w:lastRowLastColumn="0"/>
            <w:tcW w:w="0" w:type="auto"/>
            <w:hideMark/>
          </w:tcPr>
          <w:p w:rsidR="008C1F09" w:rsidRPr="008C1F09" w:rsidRDefault="008C1F09" w:rsidP="008C1F09">
            <w:pPr>
              <w:spacing w:after="0" w:line="240" w:lineRule="auto"/>
              <w:rPr>
                <w:rFonts w:ascii="Times New Roman" w:eastAsia="Times New Roman" w:hAnsi="Times New Roman" w:cs="Times New Roman"/>
                <w:sz w:val="24"/>
                <w:szCs w:val="24"/>
              </w:rPr>
            </w:pPr>
            <w:r w:rsidRPr="008C1F09">
              <w:rPr>
                <w:rFonts w:ascii="Times New Roman" w:eastAsia="Times New Roman" w:hAnsi="Times New Roman" w:cs="Times New Roman"/>
                <w:sz w:val="24"/>
                <w:szCs w:val="24"/>
              </w:rPr>
              <w:t>Asian Fusion Techniques</w:t>
            </w:r>
          </w:p>
        </w:tc>
        <w:tc>
          <w:tcPr>
            <w:tcW w:w="0" w:type="auto"/>
            <w:hideMark/>
          </w:tcPr>
          <w:p w:rsidR="008C1F09" w:rsidRPr="008C1F09" w:rsidRDefault="008C1F09" w:rsidP="008C1F09">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8C1F09">
              <w:rPr>
                <w:rFonts w:ascii="Times New Roman" w:eastAsia="Times New Roman" w:hAnsi="Times New Roman" w:cs="Times New Roman"/>
                <w:sz w:val="24"/>
                <w:szCs w:val="24"/>
              </w:rPr>
              <w:t>6 weeks</w:t>
            </w:r>
          </w:p>
        </w:tc>
        <w:tc>
          <w:tcPr>
            <w:tcW w:w="0" w:type="auto"/>
            <w:hideMark/>
          </w:tcPr>
          <w:p w:rsidR="008C1F09" w:rsidRPr="008C1F09" w:rsidRDefault="008C1F09" w:rsidP="008C1F09">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8C1F09">
              <w:rPr>
                <w:rFonts w:ascii="Times New Roman" w:eastAsia="Times New Roman" w:hAnsi="Times New Roman" w:cs="Times New Roman"/>
                <w:sz w:val="24"/>
                <w:szCs w:val="24"/>
              </w:rPr>
              <w:t>12 hours</w:t>
            </w:r>
          </w:p>
        </w:tc>
        <w:tc>
          <w:tcPr>
            <w:tcW w:w="0" w:type="auto"/>
            <w:hideMark/>
          </w:tcPr>
          <w:p w:rsidR="008C1F09" w:rsidRPr="008C1F09" w:rsidRDefault="008C1F09" w:rsidP="008C1F09">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8C1F09">
              <w:rPr>
                <w:rFonts w:ascii="Times New Roman" w:eastAsia="Times New Roman" w:hAnsi="Times New Roman" w:cs="Times New Roman"/>
                <w:sz w:val="24"/>
                <w:szCs w:val="24"/>
              </w:rPr>
              <w:t>Thursdays, 6:00 PM – 8:00 PM</w:t>
            </w:r>
          </w:p>
        </w:tc>
        <w:tc>
          <w:tcPr>
            <w:tcW w:w="0" w:type="auto"/>
            <w:hideMark/>
          </w:tcPr>
          <w:p w:rsidR="008C1F09" w:rsidRPr="008C1F09" w:rsidRDefault="008C1F09" w:rsidP="008C1F09">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8C1F09">
              <w:rPr>
                <w:rFonts w:ascii="Times New Roman" w:eastAsia="Times New Roman" w:hAnsi="Times New Roman" w:cs="Times New Roman"/>
                <w:sz w:val="24"/>
                <w:szCs w:val="24"/>
              </w:rPr>
              <w:t>$450</w:t>
            </w:r>
          </w:p>
        </w:tc>
      </w:tr>
      <w:tr w:rsidR="008C1F09" w:rsidRPr="008C1F09" w:rsidTr="008C1F0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8C1F09" w:rsidRPr="008C1F09" w:rsidRDefault="008C1F09" w:rsidP="008C1F09">
            <w:pPr>
              <w:spacing w:after="0" w:line="240" w:lineRule="auto"/>
              <w:rPr>
                <w:rFonts w:ascii="Times New Roman" w:eastAsia="Times New Roman" w:hAnsi="Times New Roman" w:cs="Times New Roman"/>
                <w:sz w:val="24"/>
                <w:szCs w:val="24"/>
              </w:rPr>
            </w:pPr>
            <w:r w:rsidRPr="008C1F09">
              <w:rPr>
                <w:rFonts w:ascii="Times New Roman" w:eastAsia="Times New Roman" w:hAnsi="Times New Roman" w:cs="Times New Roman"/>
                <w:sz w:val="24"/>
                <w:szCs w:val="24"/>
              </w:rPr>
              <w:t>Plant-Based Cooking</w:t>
            </w:r>
          </w:p>
        </w:tc>
        <w:tc>
          <w:tcPr>
            <w:tcW w:w="0" w:type="auto"/>
            <w:hideMark/>
          </w:tcPr>
          <w:p w:rsidR="008C1F09" w:rsidRPr="008C1F09" w:rsidRDefault="008C1F09" w:rsidP="008C1F09">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8C1F09">
              <w:rPr>
                <w:rFonts w:ascii="Times New Roman" w:eastAsia="Times New Roman" w:hAnsi="Times New Roman" w:cs="Times New Roman"/>
                <w:sz w:val="24"/>
                <w:szCs w:val="24"/>
              </w:rPr>
              <w:t>5 weeks</w:t>
            </w:r>
          </w:p>
        </w:tc>
        <w:tc>
          <w:tcPr>
            <w:tcW w:w="0" w:type="auto"/>
            <w:hideMark/>
          </w:tcPr>
          <w:p w:rsidR="008C1F09" w:rsidRPr="008C1F09" w:rsidRDefault="008C1F09" w:rsidP="008C1F09">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8C1F09">
              <w:rPr>
                <w:rFonts w:ascii="Times New Roman" w:eastAsia="Times New Roman" w:hAnsi="Times New Roman" w:cs="Times New Roman"/>
                <w:sz w:val="24"/>
                <w:szCs w:val="24"/>
              </w:rPr>
              <w:t>10 hours</w:t>
            </w:r>
          </w:p>
        </w:tc>
        <w:tc>
          <w:tcPr>
            <w:tcW w:w="0" w:type="auto"/>
            <w:hideMark/>
          </w:tcPr>
          <w:p w:rsidR="008C1F09" w:rsidRPr="008C1F09" w:rsidRDefault="008C1F09" w:rsidP="008C1F09">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8C1F09">
              <w:rPr>
                <w:rFonts w:ascii="Times New Roman" w:eastAsia="Times New Roman" w:hAnsi="Times New Roman" w:cs="Times New Roman"/>
                <w:sz w:val="24"/>
                <w:szCs w:val="24"/>
              </w:rPr>
              <w:t>Wednesdays, 6:30 PM – 8:30 PM</w:t>
            </w:r>
          </w:p>
        </w:tc>
        <w:tc>
          <w:tcPr>
            <w:tcW w:w="0" w:type="auto"/>
            <w:hideMark/>
          </w:tcPr>
          <w:p w:rsidR="008C1F09" w:rsidRPr="008C1F09" w:rsidRDefault="008C1F09" w:rsidP="008C1F09">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8C1F09">
              <w:rPr>
                <w:rFonts w:ascii="Times New Roman" w:eastAsia="Times New Roman" w:hAnsi="Times New Roman" w:cs="Times New Roman"/>
                <w:sz w:val="24"/>
                <w:szCs w:val="24"/>
              </w:rPr>
              <w:t>$380</w:t>
            </w:r>
          </w:p>
        </w:tc>
      </w:tr>
      <w:tr w:rsidR="008C1F09" w:rsidRPr="008C1F09" w:rsidTr="008C1F09">
        <w:tc>
          <w:tcPr>
            <w:cnfStyle w:val="001000000000" w:firstRow="0" w:lastRow="0" w:firstColumn="1" w:lastColumn="0" w:oddVBand="0" w:evenVBand="0" w:oddHBand="0" w:evenHBand="0" w:firstRowFirstColumn="0" w:firstRowLastColumn="0" w:lastRowFirstColumn="0" w:lastRowLastColumn="0"/>
            <w:tcW w:w="0" w:type="auto"/>
            <w:hideMark/>
          </w:tcPr>
          <w:p w:rsidR="008C1F09" w:rsidRPr="008C1F09" w:rsidRDefault="008C1F09" w:rsidP="008C1F09">
            <w:pPr>
              <w:spacing w:after="0" w:line="240" w:lineRule="auto"/>
              <w:rPr>
                <w:rFonts w:ascii="Times New Roman" w:eastAsia="Times New Roman" w:hAnsi="Times New Roman" w:cs="Times New Roman"/>
                <w:sz w:val="24"/>
                <w:szCs w:val="24"/>
              </w:rPr>
            </w:pPr>
            <w:r w:rsidRPr="008C1F09">
              <w:rPr>
                <w:rFonts w:ascii="Times New Roman" w:eastAsia="Times New Roman" w:hAnsi="Times New Roman" w:cs="Times New Roman"/>
                <w:sz w:val="24"/>
                <w:szCs w:val="24"/>
              </w:rPr>
              <w:t>Professional Butchery</w:t>
            </w:r>
          </w:p>
        </w:tc>
        <w:tc>
          <w:tcPr>
            <w:tcW w:w="0" w:type="auto"/>
            <w:hideMark/>
          </w:tcPr>
          <w:p w:rsidR="008C1F09" w:rsidRPr="008C1F09" w:rsidRDefault="008C1F09" w:rsidP="008C1F09">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8C1F09">
              <w:rPr>
                <w:rFonts w:ascii="Times New Roman" w:eastAsia="Times New Roman" w:hAnsi="Times New Roman" w:cs="Times New Roman"/>
                <w:sz w:val="24"/>
                <w:szCs w:val="24"/>
              </w:rPr>
              <w:t>4 weeks</w:t>
            </w:r>
          </w:p>
        </w:tc>
        <w:tc>
          <w:tcPr>
            <w:tcW w:w="0" w:type="auto"/>
            <w:hideMark/>
          </w:tcPr>
          <w:p w:rsidR="008C1F09" w:rsidRPr="008C1F09" w:rsidRDefault="008C1F09" w:rsidP="008C1F09">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8C1F09">
              <w:rPr>
                <w:rFonts w:ascii="Times New Roman" w:eastAsia="Times New Roman" w:hAnsi="Times New Roman" w:cs="Times New Roman"/>
                <w:sz w:val="24"/>
                <w:szCs w:val="24"/>
              </w:rPr>
              <w:t>12 hours</w:t>
            </w:r>
          </w:p>
        </w:tc>
        <w:tc>
          <w:tcPr>
            <w:tcW w:w="0" w:type="auto"/>
            <w:hideMark/>
          </w:tcPr>
          <w:p w:rsidR="008C1F09" w:rsidRPr="008C1F09" w:rsidRDefault="008C1F09" w:rsidP="008C1F09">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8C1F09">
              <w:rPr>
                <w:rFonts w:ascii="Times New Roman" w:eastAsia="Times New Roman" w:hAnsi="Times New Roman" w:cs="Times New Roman"/>
                <w:sz w:val="24"/>
                <w:szCs w:val="24"/>
              </w:rPr>
              <w:t>Saturdays, 9:00 AM – 12:00 PM</w:t>
            </w:r>
          </w:p>
        </w:tc>
        <w:tc>
          <w:tcPr>
            <w:tcW w:w="0" w:type="auto"/>
            <w:hideMark/>
          </w:tcPr>
          <w:p w:rsidR="008C1F09" w:rsidRPr="008C1F09" w:rsidRDefault="008C1F09" w:rsidP="008C1F09">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8C1F09">
              <w:rPr>
                <w:rFonts w:ascii="Times New Roman" w:eastAsia="Times New Roman" w:hAnsi="Times New Roman" w:cs="Times New Roman"/>
                <w:sz w:val="24"/>
                <w:szCs w:val="24"/>
              </w:rPr>
              <w:t>$520</w:t>
            </w:r>
          </w:p>
        </w:tc>
      </w:tr>
    </w:tbl>
    <w:p w:rsidR="008C1F09" w:rsidRDefault="008C1F09" w:rsidP="00AC30D6">
      <w:pPr>
        <w:rPr>
          <w:rFonts w:asciiTheme="majorHAnsi" w:hAnsiTheme="majorHAnsi" w:cstheme="majorHAnsi"/>
          <w:sz w:val="24"/>
        </w:rPr>
      </w:pPr>
    </w:p>
    <w:p w:rsidR="003D4A52" w:rsidRPr="003C5229" w:rsidRDefault="001D759C" w:rsidP="003C5229">
      <w:pPr>
        <w:pStyle w:val="Heading1"/>
        <w:spacing w:after="160"/>
        <w:rPr>
          <w:rFonts w:ascii="Times New Roman" w:hAnsi="Times New Roman" w:cs="Times New Roman"/>
          <w:sz w:val="32"/>
        </w:rPr>
      </w:pPr>
      <w:r w:rsidRPr="003C5229">
        <w:rPr>
          <w:rFonts w:ascii="Times New Roman" w:hAnsi="Times New Roman" w:cs="Times New Roman"/>
          <w:sz w:val="32"/>
        </w:rPr>
        <w:t>How to Run / Publish the Site</w:t>
      </w:r>
    </w:p>
    <w:p w:rsidR="003D4A52" w:rsidRPr="00AC30D6" w:rsidRDefault="001D759C" w:rsidP="00AC30D6">
      <w:pPr>
        <w:jc w:val="both"/>
        <w:rPr>
          <w:rFonts w:asciiTheme="majorHAnsi" w:hAnsiTheme="majorHAnsi" w:cstheme="majorHAnsi"/>
          <w:sz w:val="24"/>
        </w:rPr>
      </w:pPr>
      <w:r w:rsidRPr="00AC30D6">
        <w:rPr>
          <w:rFonts w:asciiTheme="majorHAnsi" w:hAnsiTheme="majorHAnsi" w:cstheme="majorHAnsi"/>
          <w:sz w:val="24"/>
        </w:rPr>
        <w:t xml:space="preserve">To run the website locally, open the HTML file in any modern web browser. For publishing, upload the HTML and CSS files to a static hosting service such as GitHub Pages or </w:t>
      </w:r>
      <w:proofErr w:type="spellStart"/>
      <w:r w:rsidRPr="00AC30D6">
        <w:rPr>
          <w:rFonts w:asciiTheme="majorHAnsi" w:hAnsiTheme="majorHAnsi" w:cstheme="majorHAnsi"/>
          <w:sz w:val="24"/>
        </w:rPr>
        <w:t>Netlify</w:t>
      </w:r>
      <w:proofErr w:type="spellEnd"/>
      <w:r w:rsidRPr="00AC30D6">
        <w:rPr>
          <w:rFonts w:asciiTheme="majorHAnsi" w:hAnsiTheme="majorHAnsi" w:cstheme="majorHAnsi"/>
          <w:sz w:val="24"/>
        </w:rPr>
        <w:t>. Ensure that the CSS file path (styles.css) remains in the same directory as the HTML file.</w:t>
      </w:r>
    </w:p>
    <w:p w:rsidR="003D4A52" w:rsidRPr="003C5229" w:rsidRDefault="001D759C" w:rsidP="003C5229">
      <w:pPr>
        <w:pStyle w:val="Heading1"/>
        <w:spacing w:after="160"/>
        <w:rPr>
          <w:rFonts w:ascii="Times New Roman" w:hAnsi="Times New Roman" w:cs="Times New Roman"/>
          <w:sz w:val="36"/>
          <w:szCs w:val="36"/>
        </w:rPr>
      </w:pPr>
      <w:r w:rsidRPr="003C5229">
        <w:rPr>
          <w:rFonts w:ascii="Times New Roman" w:hAnsi="Times New Roman" w:cs="Times New Roman"/>
          <w:sz w:val="36"/>
          <w:szCs w:val="36"/>
        </w:rPr>
        <w:t>Reflection</w:t>
      </w:r>
    </w:p>
    <w:p w:rsidR="003D4A52" w:rsidRPr="00AC30D6" w:rsidRDefault="001D759C" w:rsidP="00AC30D6">
      <w:pPr>
        <w:jc w:val="both"/>
        <w:rPr>
          <w:rFonts w:asciiTheme="majorHAnsi" w:hAnsiTheme="majorHAnsi" w:cstheme="majorHAnsi"/>
          <w:sz w:val="24"/>
        </w:rPr>
      </w:pPr>
      <w:r w:rsidRPr="00AC30D6">
        <w:rPr>
          <w:rFonts w:asciiTheme="majorHAnsi" w:hAnsiTheme="majorHAnsi" w:cstheme="majorHAnsi"/>
          <w:sz w:val="24"/>
        </w:rPr>
        <w:t>Through this project, valuable experience was gained in structuring semantic HTML5 documents, implementing responsive layouts using CSS Grid and Flexbox, and designing professional academic deliverables. Future improvements could include backend form handling, image optimization, accessibility audits, and multi-page navigation for scalability.</w:t>
      </w:r>
    </w:p>
    <w:p w:rsidR="003D4A52" w:rsidRPr="003C5229" w:rsidRDefault="001D759C" w:rsidP="003C5229">
      <w:pPr>
        <w:pStyle w:val="Heading1"/>
        <w:spacing w:after="160"/>
        <w:rPr>
          <w:rFonts w:ascii="Times New Roman" w:hAnsi="Times New Roman" w:cs="Times New Roman"/>
          <w:sz w:val="32"/>
        </w:rPr>
      </w:pPr>
      <w:r w:rsidRPr="003C5229">
        <w:rPr>
          <w:rFonts w:ascii="Times New Roman" w:hAnsi="Times New Roman" w:cs="Times New Roman"/>
          <w:sz w:val="32"/>
        </w:rPr>
        <w:t>Live URL</w:t>
      </w:r>
    </w:p>
    <w:p w:rsidR="003D4A52" w:rsidRPr="00AC30D6" w:rsidRDefault="001D759C" w:rsidP="00BE4592">
      <w:pPr>
        <w:rPr>
          <w:rFonts w:ascii="Times New Roman" w:hAnsi="Times New Roman" w:cs="Times New Roman"/>
          <w:sz w:val="24"/>
        </w:rPr>
      </w:pPr>
      <w:r w:rsidRPr="00AC30D6">
        <w:rPr>
          <w:rFonts w:ascii="Times New Roman" w:hAnsi="Times New Roman" w:cs="Times New Roman"/>
          <w:sz w:val="24"/>
        </w:rPr>
        <w:t>Screenshots of the Home, Classes, and Contact sections should be inserted here.</w:t>
      </w:r>
      <w:r w:rsidRPr="00AC30D6">
        <w:rPr>
          <w:rFonts w:ascii="Times New Roman" w:hAnsi="Times New Roman" w:cs="Times New Roman"/>
          <w:sz w:val="24"/>
        </w:rPr>
        <w:br/>
      </w:r>
      <w:r w:rsidRPr="00AC30D6">
        <w:rPr>
          <w:rFonts w:ascii="Times New Roman" w:hAnsi="Times New Roman" w:cs="Times New Roman"/>
          <w:sz w:val="24"/>
        </w:rPr>
        <w:br/>
        <w:t>Live Site URL: ____________________________</w:t>
      </w:r>
    </w:p>
    <w:sectPr w:rsidR="003D4A52" w:rsidRPr="00AC30D6" w:rsidSect="00A01311">
      <w:footerReference w:type="default" r:id="rId14"/>
      <w:pgSz w:w="11906" w:h="16838"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314453" w:rsidRDefault="00314453">
      <w:pPr>
        <w:spacing w:line="240" w:lineRule="auto"/>
      </w:pPr>
      <w:r>
        <w:separator/>
      </w:r>
    </w:p>
  </w:endnote>
  <w:endnote w:type="continuationSeparator" w:id="0">
    <w:p w:rsidR="00314453" w:rsidRDefault="0031445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default"/>
    <w:sig w:usb0="00000000"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871879603"/>
      <w:docPartObj>
        <w:docPartGallery w:val="Page Numbers (Bottom of Page)"/>
        <w:docPartUnique/>
      </w:docPartObj>
    </w:sdtPr>
    <w:sdtEndPr>
      <w:rPr>
        <w:noProof/>
      </w:rPr>
    </w:sdtEndPr>
    <w:sdtContent>
      <w:p w:rsidR="00081814" w:rsidRDefault="00081814" w:rsidP="00081814">
        <w:pPr>
          <w:pStyle w:val="Footer"/>
          <w:jc w:val="center"/>
        </w:pPr>
        <w:r>
          <w:fldChar w:fldCharType="begin"/>
        </w:r>
        <w:r>
          <w:instrText xml:space="preserve"> PAGE   \* MERGEFORMAT </w:instrText>
        </w:r>
        <w:r>
          <w:fldChar w:fldCharType="separate"/>
        </w:r>
        <w:r>
          <w:rPr>
            <w:noProof/>
          </w:rPr>
          <w:t>2</w:t>
        </w:r>
        <w:r>
          <w:rPr>
            <w:noProof/>
          </w:rPr>
          <w:fldChar w:fldCharType="end"/>
        </w:r>
        <w:r w:rsidRPr="00081814">
          <w:t xml:space="preserve"> </w:t>
        </w:r>
        <w:r w:rsidRPr="00081814">
          <w:rPr>
            <w:noProof/>
          </w:rPr>
          <w:t>Culinary Arts Academy Website Project</w:t>
        </w:r>
      </w:p>
    </w:sdtContent>
  </w:sdt>
  <w:p w:rsidR="00030408" w:rsidRDefault="0003040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314453" w:rsidRDefault="00314453">
      <w:pPr>
        <w:spacing w:after="0"/>
      </w:pPr>
      <w:r>
        <w:separator/>
      </w:r>
    </w:p>
  </w:footnote>
  <w:footnote w:type="continuationSeparator" w:id="0">
    <w:p w:rsidR="00314453" w:rsidRDefault="00314453">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8" type="#_x0000_t75" style="width:11.5pt;height:11.5pt" o:bullet="t">
        <v:imagedata r:id="rId1" o:title="msoB0C1"/>
      </v:shape>
    </w:pict>
  </w:numPicBullet>
  <w:abstractNum w:abstractNumId="0" w15:restartNumberingAfterBreak="0">
    <w:nsid w:val="FFFFFF7E"/>
    <w:multiLevelType w:val="singleLevel"/>
    <w:tmpl w:val="FFFFFF7E"/>
    <w:lvl w:ilvl="0">
      <w:start w:val="1"/>
      <w:numFmt w:val="decimal"/>
      <w:pStyle w:val="ListNumber3"/>
      <w:lvlText w:val="%1."/>
      <w:lvlJc w:val="left"/>
      <w:pPr>
        <w:tabs>
          <w:tab w:val="left" w:pos="1080"/>
        </w:tabs>
        <w:ind w:left="1080" w:hanging="360"/>
      </w:pPr>
    </w:lvl>
  </w:abstractNum>
  <w:abstractNum w:abstractNumId="1" w15:restartNumberingAfterBreak="0">
    <w:nsid w:val="FFFFFF7F"/>
    <w:multiLevelType w:val="singleLevel"/>
    <w:tmpl w:val="FFFFFF7F"/>
    <w:lvl w:ilvl="0">
      <w:start w:val="1"/>
      <w:numFmt w:val="decimal"/>
      <w:pStyle w:val="ListNumber2"/>
      <w:lvlText w:val="%1."/>
      <w:lvlJc w:val="left"/>
      <w:pPr>
        <w:tabs>
          <w:tab w:val="left" w:pos="720"/>
        </w:tabs>
        <w:ind w:left="720" w:hanging="360"/>
      </w:pPr>
    </w:lvl>
  </w:abstractNum>
  <w:abstractNum w:abstractNumId="2" w15:restartNumberingAfterBreak="0">
    <w:nsid w:val="FFFFFF82"/>
    <w:multiLevelType w:val="singleLevel"/>
    <w:tmpl w:val="FFFFFF82"/>
    <w:lvl w:ilvl="0">
      <w:start w:val="1"/>
      <w:numFmt w:val="bullet"/>
      <w:pStyle w:val="ListBullet3"/>
      <w:lvlText w:val=""/>
      <w:lvlJc w:val="left"/>
      <w:pPr>
        <w:tabs>
          <w:tab w:val="left" w:pos="1080"/>
        </w:tabs>
        <w:ind w:left="1080" w:hanging="360"/>
      </w:pPr>
      <w:rPr>
        <w:rFonts w:ascii="Symbol" w:hAnsi="Symbol" w:hint="default"/>
      </w:rPr>
    </w:lvl>
  </w:abstractNum>
  <w:abstractNum w:abstractNumId="3" w15:restartNumberingAfterBreak="0">
    <w:nsid w:val="FFFFFF83"/>
    <w:multiLevelType w:val="singleLevel"/>
    <w:tmpl w:val="FFFFFF83"/>
    <w:lvl w:ilvl="0">
      <w:start w:val="1"/>
      <w:numFmt w:val="bullet"/>
      <w:pStyle w:val="ListBullet2"/>
      <w:lvlText w:val=""/>
      <w:lvlJc w:val="left"/>
      <w:pPr>
        <w:tabs>
          <w:tab w:val="left" w:pos="720"/>
        </w:tabs>
        <w:ind w:left="720" w:hanging="360"/>
      </w:pPr>
      <w:rPr>
        <w:rFonts w:ascii="Symbol" w:hAnsi="Symbol" w:hint="default"/>
      </w:rPr>
    </w:lvl>
  </w:abstractNum>
  <w:abstractNum w:abstractNumId="4" w15:restartNumberingAfterBreak="0">
    <w:nsid w:val="FFFFFF88"/>
    <w:multiLevelType w:val="singleLevel"/>
    <w:tmpl w:val="FFFFFF88"/>
    <w:lvl w:ilvl="0">
      <w:start w:val="1"/>
      <w:numFmt w:val="decimal"/>
      <w:pStyle w:val="ListNumber"/>
      <w:lvlText w:val="%1."/>
      <w:lvlJc w:val="left"/>
      <w:pPr>
        <w:tabs>
          <w:tab w:val="left" w:pos="360"/>
        </w:tabs>
        <w:ind w:left="360" w:hanging="360"/>
      </w:pPr>
    </w:lvl>
  </w:abstractNum>
  <w:abstractNum w:abstractNumId="5" w15:restartNumberingAfterBreak="0">
    <w:nsid w:val="FFFFFF89"/>
    <w:multiLevelType w:val="singleLevel"/>
    <w:tmpl w:val="FFFFFF89"/>
    <w:lvl w:ilvl="0">
      <w:start w:val="1"/>
      <w:numFmt w:val="bullet"/>
      <w:pStyle w:val="ListBullet"/>
      <w:lvlText w:val=""/>
      <w:lvlJc w:val="left"/>
      <w:pPr>
        <w:tabs>
          <w:tab w:val="left" w:pos="360"/>
        </w:tabs>
        <w:ind w:left="360" w:hanging="360"/>
      </w:pPr>
      <w:rPr>
        <w:rFonts w:ascii="Symbol" w:hAnsi="Symbol" w:hint="default"/>
      </w:rPr>
    </w:lvl>
  </w:abstractNum>
  <w:abstractNum w:abstractNumId="6" w15:restartNumberingAfterBreak="0">
    <w:nsid w:val="11604CA9"/>
    <w:multiLevelType w:val="hybridMultilevel"/>
    <w:tmpl w:val="ACAA96CA"/>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0202C79"/>
    <w:multiLevelType w:val="hybridMultilevel"/>
    <w:tmpl w:val="C57E1C4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7E77467"/>
    <w:multiLevelType w:val="hybridMultilevel"/>
    <w:tmpl w:val="2A741CAA"/>
    <w:lvl w:ilvl="0" w:tplc="22B269BE">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01631BE"/>
    <w:multiLevelType w:val="hybridMultilevel"/>
    <w:tmpl w:val="A6CA2F3A"/>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A0535FD"/>
    <w:multiLevelType w:val="hybridMultilevel"/>
    <w:tmpl w:val="C2527926"/>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D461E22"/>
    <w:multiLevelType w:val="hybridMultilevel"/>
    <w:tmpl w:val="87205496"/>
    <w:lvl w:ilvl="0" w:tplc="04090007">
      <w:start w:val="1"/>
      <w:numFmt w:val="bullet"/>
      <w:lvlText w:val=""/>
      <w:lvlPicBulletId w:val="0"/>
      <w:lvlJc w:val="left"/>
      <w:pPr>
        <w:ind w:left="8288" w:hanging="360"/>
      </w:pPr>
      <w:rPr>
        <w:rFonts w:ascii="Symbol" w:hAnsi="Symbol" w:hint="default"/>
      </w:rPr>
    </w:lvl>
    <w:lvl w:ilvl="1" w:tplc="04090003" w:tentative="1">
      <w:start w:val="1"/>
      <w:numFmt w:val="bullet"/>
      <w:lvlText w:val="o"/>
      <w:lvlJc w:val="left"/>
      <w:pPr>
        <w:ind w:left="9008" w:hanging="360"/>
      </w:pPr>
      <w:rPr>
        <w:rFonts w:ascii="Courier New" w:hAnsi="Courier New" w:cs="Courier New" w:hint="default"/>
      </w:rPr>
    </w:lvl>
    <w:lvl w:ilvl="2" w:tplc="04090005" w:tentative="1">
      <w:start w:val="1"/>
      <w:numFmt w:val="bullet"/>
      <w:lvlText w:val=""/>
      <w:lvlJc w:val="left"/>
      <w:pPr>
        <w:ind w:left="9728" w:hanging="360"/>
      </w:pPr>
      <w:rPr>
        <w:rFonts w:ascii="Wingdings" w:hAnsi="Wingdings" w:hint="default"/>
      </w:rPr>
    </w:lvl>
    <w:lvl w:ilvl="3" w:tplc="04090001" w:tentative="1">
      <w:start w:val="1"/>
      <w:numFmt w:val="bullet"/>
      <w:lvlText w:val=""/>
      <w:lvlJc w:val="left"/>
      <w:pPr>
        <w:ind w:left="10448" w:hanging="360"/>
      </w:pPr>
      <w:rPr>
        <w:rFonts w:ascii="Symbol" w:hAnsi="Symbol" w:hint="default"/>
      </w:rPr>
    </w:lvl>
    <w:lvl w:ilvl="4" w:tplc="04090003" w:tentative="1">
      <w:start w:val="1"/>
      <w:numFmt w:val="bullet"/>
      <w:lvlText w:val="o"/>
      <w:lvlJc w:val="left"/>
      <w:pPr>
        <w:ind w:left="11168" w:hanging="360"/>
      </w:pPr>
      <w:rPr>
        <w:rFonts w:ascii="Courier New" w:hAnsi="Courier New" w:cs="Courier New" w:hint="default"/>
      </w:rPr>
    </w:lvl>
    <w:lvl w:ilvl="5" w:tplc="04090005" w:tentative="1">
      <w:start w:val="1"/>
      <w:numFmt w:val="bullet"/>
      <w:lvlText w:val=""/>
      <w:lvlJc w:val="left"/>
      <w:pPr>
        <w:ind w:left="11888" w:hanging="360"/>
      </w:pPr>
      <w:rPr>
        <w:rFonts w:ascii="Wingdings" w:hAnsi="Wingdings" w:hint="default"/>
      </w:rPr>
    </w:lvl>
    <w:lvl w:ilvl="6" w:tplc="04090001" w:tentative="1">
      <w:start w:val="1"/>
      <w:numFmt w:val="bullet"/>
      <w:lvlText w:val=""/>
      <w:lvlJc w:val="left"/>
      <w:pPr>
        <w:ind w:left="12608" w:hanging="360"/>
      </w:pPr>
      <w:rPr>
        <w:rFonts w:ascii="Symbol" w:hAnsi="Symbol" w:hint="default"/>
      </w:rPr>
    </w:lvl>
    <w:lvl w:ilvl="7" w:tplc="04090003" w:tentative="1">
      <w:start w:val="1"/>
      <w:numFmt w:val="bullet"/>
      <w:lvlText w:val="o"/>
      <w:lvlJc w:val="left"/>
      <w:pPr>
        <w:ind w:left="13328" w:hanging="360"/>
      </w:pPr>
      <w:rPr>
        <w:rFonts w:ascii="Courier New" w:hAnsi="Courier New" w:cs="Courier New" w:hint="default"/>
      </w:rPr>
    </w:lvl>
    <w:lvl w:ilvl="8" w:tplc="04090005" w:tentative="1">
      <w:start w:val="1"/>
      <w:numFmt w:val="bullet"/>
      <w:lvlText w:val=""/>
      <w:lvlJc w:val="left"/>
      <w:pPr>
        <w:ind w:left="14048" w:hanging="360"/>
      </w:pPr>
      <w:rPr>
        <w:rFonts w:ascii="Wingdings" w:hAnsi="Wingdings" w:hint="default"/>
      </w:rPr>
    </w:lvl>
  </w:abstractNum>
  <w:abstractNum w:abstractNumId="12" w15:restartNumberingAfterBreak="0">
    <w:nsid w:val="6E992FC6"/>
    <w:multiLevelType w:val="hybridMultilevel"/>
    <w:tmpl w:val="12547A9C"/>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5"/>
  </w:num>
  <w:num w:numId="2">
    <w:abstractNumId w:val="3"/>
  </w:num>
  <w:num w:numId="3">
    <w:abstractNumId w:val="2"/>
  </w:num>
  <w:num w:numId="4">
    <w:abstractNumId w:val="4"/>
  </w:num>
  <w:num w:numId="5">
    <w:abstractNumId w:val="1"/>
  </w:num>
  <w:num w:numId="6">
    <w:abstractNumId w:val="0"/>
  </w:num>
  <w:num w:numId="7">
    <w:abstractNumId w:val="11"/>
  </w:num>
  <w:num w:numId="8">
    <w:abstractNumId w:val="9"/>
  </w:num>
  <w:num w:numId="9">
    <w:abstractNumId w:val="8"/>
  </w:num>
  <w:num w:numId="10">
    <w:abstractNumId w:val="7"/>
  </w:num>
  <w:num w:numId="11">
    <w:abstractNumId w:val="10"/>
  </w:num>
  <w:num w:numId="12">
    <w:abstractNumId w:val="12"/>
  </w:num>
  <w:num w:numId="1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6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0408"/>
    <w:rsid w:val="00034616"/>
    <w:rsid w:val="0006063C"/>
    <w:rsid w:val="00081814"/>
    <w:rsid w:val="000D3B29"/>
    <w:rsid w:val="001126F2"/>
    <w:rsid w:val="0015074B"/>
    <w:rsid w:val="001D759C"/>
    <w:rsid w:val="0029639D"/>
    <w:rsid w:val="002B3247"/>
    <w:rsid w:val="002F7633"/>
    <w:rsid w:val="00314453"/>
    <w:rsid w:val="00326F90"/>
    <w:rsid w:val="003A7E22"/>
    <w:rsid w:val="003C5229"/>
    <w:rsid w:val="003D4A52"/>
    <w:rsid w:val="004869F4"/>
    <w:rsid w:val="004A00C5"/>
    <w:rsid w:val="0070407D"/>
    <w:rsid w:val="00725F5F"/>
    <w:rsid w:val="007A2B45"/>
    <w:rsid w:val="007B149B"/>
    <w:rsid w:val="008C1F09"/>
    <w:rsid w:val="008E11B4"/>
    <w:rsid w:val="00A01311"/>
    <w:rsid w:val="00AA1D8D"/>
    <w:rsid w:val="00AC30D6"/>
    <w:rsid w:val="00B47730"/>
    <w:rsid w:val="00BE4592"/>
    <w:rsid w:val="00CB0664"/>
    <w:rsid w:val="00EC6C96"/>
    <w:rsid w:val="00F22C75"/>
    <w:rsid w:val="00FC693F"/>
    <w:rsid w:val="00FE2494"/>
    <w:rsid w:val="42F4436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65D8E645-D586-472C-BE9E-E06608155F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unhideWhenUsed="1"/>
    <w:lsdException w:name="toa heading" w:semiHidden="1" w:unhideWhenUsed="1"/>
    <w:lsdException w:name="List" w:unhideWhenUsed="1" w:qFormat="1"/>
    <w:lsdException w:name="List Bullet" w:unhideWhenUsed="1" w:qFormat="1"/>
    <w:lsdException w:name="List Number" w:unhideWhenUsed="1" w:qFormat="1"/>
    <w:lsdException w:name="List 2" w:unhideWhenUsed="1" w:qFormat="1"/>
    <w:lsdException w:name="List 3" w:unhideWhenUsed="1" w:qFormat="1"/>
    <w:lsdException w:name="List 4" w:semiHidden="1" w:unhideWhenUsed="1"/>
    <w:lsdException w:name="List 5" w:semiHidden="1" w:unhideWhenUsed="1"/>
    <w:lsdException w:name="List Bullet 2" w:unhideWhenUsed="1" w:qFormat="1"/>
    <w:lsdException w:name="List Bullet 3" w:unhideWhenUsed="1" w:qFormat="1"/>
    <w:lsdException w:name="List Bullet 4" w:semiHidden="1" w:unhideWhenUsed="1"/>
    <w:lsdException w:name="List Bullet 5" w:semiHidden="1" w:unhideWhenUsed="1"/>
    <w:lsdException w:name="List Number 2" w:unhideWhenUsed="1" w:qFormat="1"/>
    <w:lsdException w:name="List Number 3"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nhideWhenUsed="1" w:qFormat="1"/>
    <w:lsdException w:name="Body Text Indent" w:semiHidden="1" w:unhideWhenUsed="1"/>
    <w:lsdException w:name="List Continue" w:unhideWhenUsed="1" w:qFormat="1"/>
    <w:lsdException w:name="List Continue 2" w:unhideWhenUsed="1" w:qFormat="1"/>
    <w:lsdException w:name="List Continue 3"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nhideWhenUsed="1" w:qFormat="1"/>
    <w:lsdException w:name="Body Text 3"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spacing w:after="200" w:line="276" w:lineRule="auto"/>
    </w:pPr>
    <w:rPr>
      <w:sz w:val="22"/>
      <w:szCs w:val="22"/>
    </w:rPr>
  </w:style>
  <w:style w:type="paragraph" w:styleId="Heading1">
    <w:name w:val="heading 1"/>
    <w:basedOn w:val="Normal"/>
    <w:next w:val="Normal"/>
    <w:link w:val="Heading1Char"/>
    <w:uiPriority w:val="9"/>
    <w:qFormat/>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pPr>
      <w:keepNext/>
      <w:keepLines/>
      <w:spacing w:before="200" w:after="0"/>
      <w:outlineLvl w:val="4"/>
    </w:pPr>
    <w:rPr>
      <w:rFonts w:asciiTheme="majorHAnsi" w:eastAsiaTheme="majorEastAsia" w:hAnsiTheme="majorHAnsi" w:cstheme="majorBidi"/>
      <w:color w:val="244061" w:themeColor="accent1" w:themeShade="80"/>
    </w:rPr>
  </w:style>
  <w:style w:type="paragraph" w:styleId="Heading6">
    <w:name w:val="heading 6"/>
    <w:basedOn w:val="Normal"/>
    <w:next w:val="Normal"/>
    <w:link w:val="Heading6Char"/>
    <w:uiPriority w:val="9"/>
    <w:semiHidden/>
    <w:unhideWhenUsed/>
    <w:qFormat/>
    <w:pPr>
      <w:keepNext/>
      <w:keepLines/>
      <w:spacing w:before="200" w:after="0"/>
      <w:outlineLvl w:val="5"/>
    </w:pPr>
    <w:rPr>
      <w:rFonts w:asciiTheme="majorHAnsi" w:eastAsiaTheme="majorEastAsia" w:hAnsiTheme="majorHAnsi" w:cstheme="majorBidi"/>
      <w:i/>
      <w:iCs/>
      <w:color w:val="244061" w:themeColor="accent1" w:themeShade="80"/>
    </w:rPr>
  </w:style>
  <w:style w:type="paragraph" w:styleId="Heading7">
    <w:name w:val="heading 7"/>
    <w:basedOn w:val="Normal"/>
    <w:next w:val="Normal"/>
    <w:link w:val="Heading7Char"/>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99"/>
    <w:unhideWhenUsed/>
    <w:qFormat/>
    <w:pPr>
      <w:spacing w:after="120"/>
    </w:pPr>
  </w:style>
  <w:style w:type="paragraph" w:styleId="BodyText2">
    <w:name w:val="Body Text 2"/>
    <w:basedOn w:val="Normal"/>
    <w:link w:val="BodyText2Char"/>
    <w:uiPriority w:val="99"/>
    <w:unhideWhenUsed/>
    <w:qFormat/>
    <w:pPr>
      <w:spacing w:after="120" w:line="480" w:lineRule="auto"/>
    </w:pPr>
  </w:style>
  <w:style w:type="paragraph" w:styleId="BodyText3">
    <w:name w:val="Body Text 3"/>
    <w:basedOn w:val="Normal"/>
    <w:link w:val="BodyText3Char"/>
    <w:uiPriority w:val="99"/>
    <w:unhideWhenUsed/>
    <w:qFormat/>
    <w:pPr>
      <w:spacing w:after="120"/>
    </w:pPr>
    <w:rPr>
      <w:sz w:val="16"/>
      <w:szCs w:val="16"/>
    </w:rPr>
  </w:style>
  <w:style w:type="paragraph" w:styleId="Caption">
    <w:name w:val="caption"/>
    <w:basedOn w:val="Normal"/>
    <w:next w:val="Normal"/>
    <w:uiPriority w:val="35"/>
    <w:semiHidden/>
    <w:unhideWhenUsed/>
    <w:qFormat/>
    <w:pPr>
      <w:spacing w:line="240" w:lineRule="auto"/>
    </w:pPr>
    <w:rPr>
      <w:b/>
      <w:bCs/>
      <w:color w:val="4F81BD" w:themeColor="accent1"/>
      <w:sz w:val="18"/>
      <w:szCs w:val="18"/>
    </w:rPr>
  </w:style>
  <w:style w:type="character" w:styleId="Emphasis">
    <w:name w:val="Emphasis"/>
    <w:basedOn w:val="DefaultParagraphFont"/>
    <w:uiPriority w:val="20"/>
    <w:qFormat/>
    <w:rPr>
      <w:i/>
      <w:iCs/>
    </w:rPr>
  </w:style>
  <w:style w:type="paragraph" w:styleId="Footer">
    <w:name w:val="footer"/>
    <w:basedOn w:val="Normal"/>
    <w:link w:val="FooterChar"/>
    <w:uiPriority w:val="99"/>
    <w:unhideWhenUsed/>
    <w:pPr>
      <w:tabs>
        <w:tab w:val="center" w:pos="4680"/>
        <w:tab w:val="right" w:pos="9360"/>
      </w:tabs>
      <w:spacing w:after="0" w:line="240" w:lineRule="auto"/>
    </w:pPr>
  </w:style>
  <w:style w:type="paragraph" w:styleId="Header">
    <w:name w:val="header"/>
    <w:basedOn w:val="Normal"/>
    <w:link w:val="HeaderChar"/>
    <w:uiPriority w:val="99"/>
    <w:unhideWhenUsed/>
    <w:pPr>
      <w:tabs>
        <w:tab w:val="center" w:pos="4680"/>
        <w:tab w:val="right" w:pos="9360"/>
      </w:tabs>
      <w:spacing w:after="0" w:line="240" w:lineRule="auto"/>
    </w:pPr>
  </w:style>
  <w:style w:type="paragraph" w:styleId="List">
    <w:name w:val="List"/>
    <w:basedOn w:val="Normal"/>
    <w:uiPriority w:val="99"/>
    <w:unhideWhenUsed/>
    <w:qFormat/>
    <w:pPr>
      <w:ind w:left="360" w:hanging="360"/>
      <w:contextualSpacing/>
    </w:pPr>
  </w:style>
  <w:style w:type="paragraph" w:styleId="List2">
    <w:name w:val="List 2"/>
    <w:basedOn w:val="Normal"/>
    <w:uiPriority w:val="99"/>
    <w:unhideWhenUsed/>
    <w:qFormat/>
    <w:pPr>
      <w:ind w:left="720" w:hanging="360"/>
      <w:contextualSpacing/>
    </w:pPr>
  </w:style>
  <w:style w:type="paragraph" w:styleId="List3">
    <w:name w:val="List 3"/>
    <w:basedOn w:val="Normal"/>
    <w:uiPriority w:val="99"/>
    <w:unhideWhenUsed/>
    <w:qFormat/>
    <w:pPr>
      <w:ind w:left="1080" w:hanging="360"/>
      <w:contextualSpacing/>
    </w:pPr>
  </w:style>
  <w:style w:type="paragraph" w:styleId="ListBullet">
    <w:name w:val="List Bullet"/>
    <w:basedOn w:val="Normal"/>
    <w:uiPriority w:val="99"/>
    <w:unhideWhenUsed/>
    <w:qFormat/>
    <w:pPr>
      <w:numPr>
        <w:numId w:val="1"/>
      </w:numPr>
      <w:contextualSpacing/>
    </w:pPr>
  </w:style>
  <w:style w:type="paragraph" w:styleId="ListBullet2">
    <w:name w:val="List Bullet 2"/>
    <w:basedOn w:val="Normal"/>
    <w:uiPriority w:val="99"/>
    <w:unhideWhenUsed/>
    <w:qFormat/>
    <w:pPr>
      <w:numPr>
        <w:numId w:val="2"/>
      </w:numPr>
      <w:contextualSpacing/>
    </w:pPr>
  </w:style>
  <w:style w:type="paragraph" w:styleId="ListBullet3">
    <w:name w:val="List Bullet 3"/>
    <w:basedOn w:val="Normal"/>
    <w:uiPriority w:val="99"/>
    <w:unhideWhenUsed/>
    <w:qFormat/>
    <w:pPr>
      <w:numPr>
        <w:numId w:val="3"/>
      </w:numPr>
      <w:contextualSpacing/>
    </w:pPr>
  </w:style>
  <w:style w:type="paragraph" w:styleId="ListContinue">
    <w:name w:val="List Continue"/>
    <w:basedOn w:val="Normal"/>
    <w:uiPriority w:val="99"/>
    <w:unhideWhenUsed/>
    <w:qFormat/>
    <w:pPr>
      <w:spacing w:after="120"/>
      <w:ind w:left="360"/>
      <w:contextualSpacing/>
    </w:pPr>
  </w:style>
  <w:style w:type="paragraph" w:styleId="ListContinue2">
    <w:name w:val="List Continue 2"/>
    <w:basedOn w:val="Normal"/>
    <w:uiPriority w:val="99"/>
    <w:unhideWhenUsed/>
    <w:qFormat/>
    <w:pPr>
      <w:spacing w:after="120"/>
      <w:ind w:left="720"/>
      <w:contextualSpacing/>
    </w:pPr>
  </w:style>
  <w:style w:type="paragraph" w:styleId="ListContinue3">
    <w:name w:val="List Continue 3"/>
    <w:basedOn w:val="Normal"/>
    <w:uiPriority w:val="99"/>
    <w:unhideWhenUsed/>
    <w:qFormat/>
    <w:pPr>
      <w:spacing w:after="120"/>
      <w:ind w:left="1080"/>
      <w:contextualSpacing/>
    </w:pPr>
  </w:style>
  <w:style w:type="paragraph" w:styleId="ListNumber">
    <w:name w:val="List Number"/>
    <w:basedOn w:val="Normal"/>
    <w:uiPriority w:val="99"/>
    <w:unhideWhenUsed/>
    <w:qFormat/>
    <w:pPr>
      <w:numPr>
        <w:numId w:val="4"/>
      </w:numPr>
      <w:contextualSpacing/>
    </w:pPr>
  </w:style>
  <w:style w:type="paragraph" w:styleId="ListNumber2">
    <w:name w:val="List Number 2"/>
    <w:basedOn w:val="Normal"/>
    <w:uiPriority w:val="99"/>
    <w:unhideWhenUsed/>
    <w:qFormat/>
    <w:pPr>
      <w:numPr>
        <w:numId w:val="5"/>
      </w:numPr>
      <w:contextualSpacing/>
    </w:pPr>
  </w:style>
  <w:style w:type="paragraph" w:styleId="ListNumber3">
    <w:name w:val="List Number 3"/>
    <w:basedOn w:val="Normal"/>
    <w:uiPriority w:val="99"/>
    <w:unhideWhenUsed/>
    <w:qFormat/>
    <w:pPr>
      <w:numPr>
        <w:numId w:val="6"/>
      </w:numPr>
      <w:contextualSpacing/>
    </w:pPr>
  </w:style>
  <w:style w:type="paragraph" w:styleId="MacroText">
    <w:name w:val="macro"/>
    <w:link w:val="MacroTextChar"/>
    <w:uiPriority w:val="99"/>
    <w:unhideWhenUsed/>
    <w:pPr>
      <w:tabs>
        <w:tab w:val="left" w:pos="576"/>
        <w:tab w:val="left" w:pos="1152"/>
        <w:tab w:val="left" w:pos="1728"/>
        <w:tab w:val="left" w:pos="2304"/>
        <w:tab w:val="left" w:pos="2880"/>
        <w:tab w:val="left" w:pos="3456"/>
        <w:tab w:val="left" w:pos="4032"/>
      </w:tabs>
      <w:spacing w:after="200" w:line="276" w:lineRule="auto"/>
    </w:pPr>
    <w:rPr>
      <w:rFonts w:ascii="Courier" w:hAnsi="Courier"/>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rPr>
      <w:rFonts w:asciiTheme="majorHAnsi" w:eastAsiaTheme="majorEastAsia" w:hAnsiTheme="majorHAnsi" w:cstheme="majorBidi"/>
      <w:i/>
      <w:iCs/>
      <w:color w:val="4F81BD" w:themeColor="accent1"/>
      <w:spacing w:val="15"/>
      <w:sz w:val="24"/>
      <w:szCs w:val="24"/>
    </w:rPr>
  </w:style>
  <w:style w:type="table" w:styleId="TableGrid">
    <w:name w:val="Table Grid"/>
    <w:basedOn w:val="TableNormal"/>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table" w:styleId="LightShading">
    <w:name w:val="Light Shading"/>
    <w:basedOn w:val="TableNormal"/>
    <w:uiPriority w:val="60"/>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Pr>
      <w:color w:val="365F91" w:themeColor="accent1" w:themeShade="BF"/>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Pr>
      <w:color w:val="943634" w:themeColor="accent2" w:themeShade="BF"/>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Pr>
      <w:color w:val="76923C" w:themeColor="accent3" w:themeShade="BF"/>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Pr>
      <w:color w:val="5F497A" w:themeColor="accent4" w:themeShade="BF"/>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Pr>
      <w:color w:val="31849B" w:themeColor="accent5" w:themeShade="BF"/>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LightGrid-Accent1">
    <w:name w:val="Light Grid Accent 1"/>
    <w:basedOn w:val="TableNormal"/>
    <w:uiPriority w:val="62"/>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styleId="LightGrid-Accent2">
    <w:name w:val="Light Grid Accent 2"/>
    <w:basedOn w:val="TableNormal"/>
    <w:uiPriority w:val="62"/>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LightGrid-Accent3">
    <w:name w:val="Light Grid Accent 3"/>
    <w:basedOn w:val="TableNormal"/>
    <w:uiPriority w:val="62"/>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LightGrid-Accent4">
    <w:name w:val="Light Grid Accent 4"/>
    <w:basedOn w:val="TableNormal"/>
    <w:uiPriority w:val="62"/>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LightGrid-Accent5">
    <w:name w:val="Light Grid Accent 5"/>
    <w:basedOn w:val="TableNormal"/>
    <w:uiPriority w:val="62"/>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LightGrid-Accent6">
    <w:name w:val="Light Grid Accent 6"/>
    <w:basedOn w:val="TableNormal"/>
    <w:uiPriority w:val="62"/>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MediumShading1">
    <w:name w:val="Medium Shading 1"/>
    <w:basedOn w:val="TableNormal"/>
    <w:uiPriority w:val="63"/>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Pr>
      <w:color w:val="000000" w:themeColor="text1"/>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Pr>
      <w:color w:val="000000" w:themeColor="text1"/>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Pr>
      <w:color w:val="000000" w:themeColor="text1"/>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Pr>
      <w:color w:val="000000" w:themeColor="text1"/>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Pr>
      <w:color w:val="000000" w:themeColor="text1"/>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Pr>
      <w:color w:val="000000" w:themeColor="text1"/>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Pr>
      <w:color w:val="000000" w:themeColor="text1"/>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MediumGrid3-Accent1">
    <w:name w:val="Medium Grid 3 Accent 1"/>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MediumGrid3-Accent2">
    <w:name w:val="Medium Grid 3 Accent 2"/>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MediumGrid3-Accent3">
    <w:name w:val="Medium Grid 3 Accent 3"/>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MediumGrid3-Accent4">
    <w:name w:val="Medium Grid 3 Accent 4"/>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MediumGrid3-Accent5">
    <w:name w:val="Medium Grid 3 Accent 5"/>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MediumGrid3-Accent6">
    <w:name w:val="Medium Grid 3 Accent 6"/>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DarkList">
    <w:name w:val="Dark List"/>
    <w:basedOn w:val="TableNormal"/>
    <w:uiPriority w:val="70"/>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Pr>
      <w:color w:val="000000" w:themeColor="text1"/>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Pr>
      <w:color w:val="000000" w:themeColor="text1"/>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Pr>
      <w:color w:val="000000" w:themeColor="text1"/>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Pr>
      <w:color w:val="000000" w:themeColor="text1"/>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Pr>
      <w:color w:val="000000" w:themeColor="text1"/>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Pr>
      <w:color w:val="000000" w:themeColor="text1"/>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Pr>
      <w:color w:val="000000" w:themeColor="text1"/>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Pr>
      <w:color w:val="000000" w:themeColor="text1"/>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Pr>
      <w:color w:val="000000" w:themeColor="text1"/>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Pr>
      <w:color w:val="000000" w:themeColor="text1"/>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Pr>
      <w:color w:val="000000" w:themeColor="text1"/>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Pr>
      <w:color w:val="000000" w:themeColor="text1"/>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Pr>
      <w:color w:val="000000" w:themeColor="text1"/>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Pr>
      <w:color w:val="000000" w:themeColor="text1"/>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qFormat/>
  </w:style>
  <w:style w:type="paragraph" w:styleId="NoSpacing">
    <w:name w:val="No Spacing"/>
    <w:uiPriority w:val="1"/>
    <w:qFormat/>
    <w:rPr>
      <w:sz w:val="22"/>
      <w:szCs w:val="22"/>
    </w:rPr>
  </w:style>
  <w:style w:type="character" w:customStyle="1" w:styleId="Heading1Char">
    <w:name w:val="Heading 1 Char"/>
    <w:basedOn w:val="DefaultParagraphFont"/>
    <w:link w:val="Heading1"/>
    <w:uiPriority w:val="9"/>
    <w:qFormat/>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qFormat/>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qFormat/>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uiPriority w:val="10"/>
    <w:qFormat/>
    <w:rPr>
      <w:rFonts w:asciiTheme="majorHAnsi" w:eastAsiaTheme="majorEastAsia" w:hAnsiTheme="majorHAnsi" w:cstheme="majorBidi"/>
      <w:color w:val="17365D" w:themeColor="text2" w:themeShade="BF"/>
      <w:spacing w:val="5"/>
      <w:kern w:val="28"/>
      <w:sz w:val="52"/>
      <w:szCs w:val="52"/>
    </w:rPr>
  </w:style>
  <w:style w:type="character" w:customStyle="1" w:styleId="SubtitleChar">
    <w:name w:val="Subtitle Char"/>
    <w:basedOn w:val="DefaultParagraphFont"/>
    <w:link w:val="Subtitle"/>
    <w:uiPriority w:val="11"/>
    <w:qFormat/>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pPr>
      <w:ind w:left="720"/>
      <w:contextualSpacing/>
    </w:pPr>
  </w:style>
  <w:style w:type="character" w:customStyle="1" w:styleId="BodyTextChar">
    <w:name w:val="Body Text Char"/>
    <w:basedOn w:val="DefaultParagraphFont"/>
    <w:link w:val="BodyText"/>
    <w:uiPriority w:val="99"/>
    <w:qFormat/>
  </w:style>
  <w:style w:type="character" w:customStyle="1" w:styleId="BodyText2Char">
    <w:name w:val="Body Text 2 Char"/>
    <w:basedOn w:val="DefaultParagraphFont"/>
    <w:link w:val="BodyText2"/>
    <w:uiPriority w:val="99"/>
    <w:qFormat/>
  </w:style>
  <w:style w:type="character" w:customStyle="1" w:styleId="BodyText3Char">
    <w:name w:val="Body Text 3 Char"/>
    <w:basedOn w:val="DefaultParagraphFont"/>
    <w:link w:val="BodyText3"/>
    <w:uiPriority w:val="99"/>
    <w:qFormat/>
    <w:rPr>
      <w:sz w:val="16"/>
      <w:szCs w:val="16"/>
    </w:rPr>
  </w:style>
  <w:style w:type="character" w:customStyle="1" w:styleId="MacroTextChar">
    <w:name w:val="Macro Text Char"/>
    <w:basedOn w:val="DefaultParagraphFont"/>
    <w:link w:val="MacroText"/>
    <w:uiPriority w:val="99"/>
    <w:rPr>
      <w:rFonts w:ascii="Courier" w:hAnsi="Courier"/>
      <w:sz w:val="20"/>
      <w:szCs w:val="20"/>
    </w:rPr>
  </w:style>
  <w:style w:type="paragraph" w:styleId="Quote">
    <w:name w:val="Quote"/>
    <w:basedOn w:val="Normal"/>
    <w:next w:val="Normal"/>
    <w:link w:val="QuoteChar"/>
    <w:uiPriority w:val="29"/>
    <w:qFormat/>
    <w:rPr>
      <w:i/>
      <w:iCs/>
      <w:color w:val="000000" w:themeColor="text1"/>
    </w:rPr>
  </w:style>
  <w:style w:type="character" w:customStyle="1" w:styleId="QuoteChar">
    <w:name w:val="Quote Char"/>
    <w:basedOn w:val="DefaultParagraphFont"/>
    <w:link w:val="Quote"/>
    <w:uiPriority w:val="29"/>
    <w:rPr>
      <w:i/>
      <w:iCs/>
      <w:color w:val="000000" w:themeColor="text1"/>
    </w:rPr>
  </w:style>
  <w:style w:type="character" w:customStyle="1" w:styleId="Heading4Char">
    <w:name w:val="Heading 4 Char"/>
    <w:basedOn w:val="DefaultParagraphFont"/>
    <w:link w:val="Heading4"/>
    <w:uiPriority w:val="9"/>
    <w:semiHidden/>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Pr>
      <w:rFonts w:asciiTheme="majorHAnsi" w:eastAsiaTheme="majorEastAsia" w:hAnsiTheme="majorHAnsi" w:cstheme="majorBidi"/>
      <w:color w:val="244061" w:themeColor="accent1" w:themeShade="80"/>
    </w:rPr>
  </w:style>
  <w:style w:type="character" w:customStyle="1" w:styleId="Heading6Char">
    <w:name w:val="Heading 6 Char"/>
    <w:basedOn w:val="DefaultParagraphFont"/>
    <w:link w:val="Heading6"/>
    <w:uiPriority w:val="9"/>
    <w:semiHidden/>
    <w:rPr>
      <w:rFonts w:asciiTheme="majorHAnsi" w:eastAsiaTheme="majorEastAsia" w:hAnsiTheme="majorHAnsi" w:cstheme="majorBidi"/>
      <w:i/>
      <w:iCs/>
      <w:color w:val="244061" w:themeColor="accent1" w:themeShade="80"/>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i/>
      <w:iCs/>
      <w:color w:val="404040" w:themeColor="text1" w:themeTint="BF"/>
      <w:sz w:val="20"/>
      <w:szCs w:val="20"/>
    </w:rPr>
  </w:style>
  <w:style w:type="paragraph" w:styleId="IntenseQuote">
    <w:name w:val="Intense Quote"/>
    <w:basedOn w:val="Normal"/>
    <w:next w:val="Normal"/>
    <w:link w:val="IntenseQuoteChar"/>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Pr>
      <w:b/>
      <w:bCs/>
      <w:i/>
      <w:iCs/>
      <w:color w:val="4F81BD" w:themeColor="accent1"/>
    </w:rPr>
  </w:style>
  <w:style w:type="character" w:customStyle="1" w:styleId="SubtleEmphasis1">
    <w:name w:val="Subtle Emphasis1"/>
    <w:basedOn w:val="DefaultParagraphFont"/>
    <w:uiPriority w:val="19"/>
    <w:qFormat/>
    <w:rPr>
      <w:i/>
      <w:iCs/>
      <w:color w:val="7F7F7F" w:themeColor="text1" w:themeTint="80"/>
    </w:rPr>
  </w:style>
  <w:style w:type="character" w:customStyle="1" w:styleId="IntenseEmphasis1">
    <w:name w:val="Intense Emphasis1"/>
    <w:basedOn w:val="DefaultParagraphFont"/>
    <w:uiPriority w:val="21"/>
    <w:qFormat/>
    <w:rPr>
      <w:b/>
      <w:bCs/>
      <w:i/>
      <w:iCs/>
      <w:color w:val="4F81BD" w:themeColor="accent1"/>
    </w:rPr>
  </w:style>
  <w:style w:type="character" w:customStyle="1" w:styleId="SubtleReference1">
    <w:name w:val="Subtle Reference1"/>
    <w:basedOn w:val="DefaultParagraphFont"/>
    <w:uiPriority w:val="31"/>
    <w:qFormat/>
    <w:rPr>
      <w:smallCaps/>
      <w:color w:val="C0504D" w:themeColor="accent2"/>
      <w:u w:val="single"/>
    </w:rPr>
  </w:style>
  <w:style w:type="character" w:customStyle="1" w:styleId="IntenseReference1">
    <w:name w:val="Intense Reference1"/>
    <w:basedOn w:val="DefaultParagraphFont"/>
    <w:uiPriority w:val="32"/>
    <w:qFormat/>
    <w:rPr>
      <w:b/>
      <w:bCs/>
      <w:smallCaps/>
      <w:color w:val="C0504D" w:themeColor="accent2"/>
      <w:spacing w:val="5"/>
      <w:u w:val="single"/>
    </w:rPr>
  </w:style>
  <w:style w:type="character" w:customStyle="1" w:styleId="BookTitle1">
    <w:name w:val="Book Title1"/>
    <w:basedOn w:val="DefaultParagraphFont"/>
    <w:uiPriority w:val="33"/>
    <w:qFormat/>
    <w:rPr>
      <w:b/>
      <w:bCs/>
      <w:smallCaps/>
      <w:spacing w:val="5"/>
    </w:rPr>
  </w:style>
  <w:style w:type="paragraph" w:customStyle="1" w:styleId="TOCHeading1">
    <w:name w:val="TOC Heading1"/>
    <w:basedOn w:val="Heading1"/>
    <w:next w:val="Normal"/>
    <w:uiPriority w:val="39"/>
    <w:semiHidden/>
    <w:unhideWhenUsed/>
    <w:qFormat/>
    <w:pPr>
      <w:outlineLvl w:val="9"/>
    </w:pPr>
  </w:style>
  <w:style w:type="table" w:styleId="GridTable4-Accent1">
    <w:name w:val="Grid Table 4 Accent 1"/>
    <w:basedOn w:val="TableNormal"/>
    <w:uiPriority w:val="49"/>
    <w:rsid w:val="00030408"/>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531141326">
      <w:bodyDiv w:val="1"/>
      <w:marLeft w:val="0"/>
      <w:marRight w:val="0"/>
      <w:marTop w:val="0"/>
      <w:marBottom w:val="0"/>
      <w:divBdr>
        <w:top w:val="none" w:sz="0" w:space="0" w:color="auto"/>
        <w:left w:val="none" w:sz="0" w:space="0" w:color="auto"/>
        <w:bottom w:val="none" w:sz="0" w:space="0" w:color="auto"/>
        <w:right w:val="none" w:sz="0" w:space="0" w:color="auto"/>
      </w:divBdr>
    </w:div>
    <w:div w:id="153742735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6.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5.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footer" Target="footer1.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5F4D9B5-EE69-4781-93ED-B519DBD6B3C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115</TotalTime>
  <Pages>1</Pages>
  <Words>790</Words>
  <Characters>4508</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Orbit</cp:lastModifiedBy>
  <cp:revision>36</cp:revision>
  <dcterms:created xsi:type="dcterms:W3CDTF">2013-12-23T23:15:00Z</dcterms:created>
  <dcterms:modified xsi:type="dcterms:W3CDTF">2026-01-03T10:45:00Z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FF3B1334B0E24ECCAAAAC422775C1276_12</vt:lpwstr>
  </property>
</Properties>
</file>